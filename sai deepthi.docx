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2B8BB">
      <w:pPr>
        <w:jc w:val="center"/>
      </w:pPr>
      <w:r>
        <w:rPr>
          <w:rFonts w:ascii="Times New Roman" w:hAnsi="Times New Roman"/>
          <w:b/>
          <w:sz w:val="40"/>
        </w:rPr>
        <w:t>N-GRAM LANGUAGE MODELING AND</w:t>
      </w:r>
      <w:r>
        <w:rPr>
          <w:rFonts w:ascii="Times New Roman" w:hAnsi="Times New Roman"/>
          <w:b/>
          <w:sz w:val="40"/>
        </w:rPr>
        <w:br w:type="textWrapping"/>
      </w:r>
      <w:r>
        <w:rPr>
          <w:rFonts w:ascii="Times New Roman" w:hAnsi="Times New Roman"/>
          <w:b/>
          <w:sz w:val="40"/>
        </w:rPr>
        <w:t>RESPONSIBLE LLM USAGE IN E-COMMERCE</w:t>
      </w:r>
    </w:p>
    <w:p w14:paraId="10DE4D0C">
      <w:pPr>
        <w:jc w:val="center"/>
      </w:pPr>
      <w:r>
        <w:rPr>
          <w:rFonts w:ascii="Times New Roman" w:hAnsi="Times New Roman"/>
          <w:sz w:val="28"/>
        </w:rPr>
        <w:t>A Mini Project Report on Foundations in Practice</w:t>
      </w:r>
    </w:p>
    <w:p w14:paraId="5A0E308E"/>
    <w:p w14:paraId="658EDBA1"/>
    <w:p w14:paraId="667A1910"/>
    <w:p w14:paraId="1F52227D"/>
    <w:p w14:paraId="637D2B61">
      <w:pPr>
        <w:jc w:val="center"/>
        <w:rPr>
          <w:rFonts w:hint="default"/>
          <w:lang w:val="en-US"/>
        </w:rPr>
      </w:pPr>
      <w:r>
        <w:rPr>
          <w:b/>
          <w:sz w:val="26"/>
        </w:rPr>
        <w:t>Submitted by: S</w:t>
      </w:r>
      <w:r>
        <w:rPr>
          <w:rFonts w:hint="default"/>
          <w:b/>
          <w:sz w:val="26"/>
          <w:lang w:val="en-US"/>
        </w:rPr>
        <w:t>ai deepthi</w:t>
      </w:r>
    </w:p>
    <w:p w14:paraId="7A14E004">
      <w:pPr>
        <w:jc w:val="center"/>
        <w:rPr>
          <w:rFonts w:hint="default"/>
          <w:lang w:val="en-US"/>
        </w:rPr>
      </w:pPr>
      <w:r>
        <w:rPr>
          <w:b/>
          <w:sz w:val="26"/>
        </w:rPr>
        <w:t>Roll Number: 241UAI019</w:t>
      </w:r>
      <w:r>
        <w:rPr>
          <w:rFonts w:hint="default"/>
          <w:b/>
          <w:sz w:val="26"/>
          <w:lang w:val="en-US"/>
        </w:rPr>
        <w:t>1</w:t>
      </w:r>
      <w:bookmarkStart w:id="0" w:name="_GoBack"/>
      <w:bookmarkEnd w:id="0"/>
    </w:p>
    <w:p w14:paraId="1FD100E8">
      <w:pPr>
        <w:jc w:val="center"/>
      </w:pPr>
      <w:r>
        <w:rPr>
          <w:sz w:val="26"/>
        </w:rPr>
        <w:t>Department: Artificial Intelligence and Machine Learning (AIML)</w:t>
      </w:r>
    </w:p>
    <w:p w14:paraId="6BD34FDD">
      <w:pPr>
        <w:jc w:val="center"/>
      </w:pPr>
      <w:r>
        <w:rPr>
          <w:sz w:val="26"/>
        </w:rPr>
        <w:t>Course: LLM</w:t>
      </w:r>
    </w:p>
    <w:p w14:paraId="1B6CF764">
      <w:pPr>
        <w:jc w:val="center"/>
      </w:pPr>
      <w:r>
        <w:rPr>
          <w:sz w:val="26"/>
        </w:rPr>
        <w:t>Faculty: Dr. N. Leelavathi</w:t>
      </w:r>
    </w:p>
    <w:p w14:paraId="65E84AF2">
      <w:pPr>
        <w:jc w:val="center"/>
      </w:pPr>
      <w:r>
        <w:rPr>
          <w:sz w:val="26"/>
        </w:rPr>
        <w:t>College: Godavari Global University</w:t>
      </w:r>
    </w:p>
    <w:p w14:paraId="49C24A27">
      <w:pPr>
        <w:jc w:val="center"/>
      </w:pPr>
      <w:r>
        <w:rPr>
          <w:sz w:val="26"/>
        </w:rPr>
        <w:t>Academic Year: 2026–2027</w:t>
      </w:r>
    </w:p>
    <w:p w14:paraId="072CD99A">
      <w:r>
        <w:br w:type="page"/>
      </w:r>
    </w:p>
    <w:p w14:paraId="668BD1D5">
      <w:pPr>
        <w:jc w:val="center"/>
      </w:pPr>
      <w:r>
        <w:rPr>
          <w:rFonts w:ascii="Times New Roman" w:hAnsi="Times New Roman"/>
          <w:b/>
          <w:sz w:val="40"/>
        </w:rPr>
        <w:t>CERTIFICATE / DECLARATION</w:t>
      </w:r>
    </w:p>
    <w:p w14:paraId="6E301CA6">
      <w:r>
        <w:t>This report titled “N-Gram Language Modeling and Responsible LLM Usage in E-Commerce” is prepared as part of the academic work for the LLM course in the Department of Artificial Intelligence and Machine Learning (AIML), Godavari Global University, during the academic year 2026–2027.</w:t>
      </w:r>
    </w:p>
    <w:p w14:paraId="20F9FA72">
      <w:r>
        <w:t>The project demonstrates a plain-frequency bigram and trigram next-word predictor implemented using basic Python constructs without a machine-learning library. The model is trained on short E-Commerce-related paragraphs and is used to generate sample continuations.</w:t>
      </w:r>
    </w:p>
    <w:p w14:paraId="4C017D6E">
      <w:r>
        <w:t>The report also explains why a small N-gram model struggles in E-Commerce compared with modern transformer-based models such as GPT and BERT. It concludes with a responsible-prompting mini-policy focused on customer privacy, accuracy, transparency, fairness, security, and human oversight.</w:t>
      </w:r>
    </w:p>
    <w:p w14:paraId="67710197">
      <w:r>
        <w:t>Student Declaration: I, Sri Harsha Vardhan (Roll No. 241UAI0192), declare that this report has been prepared for academic submission and that the implementation and explanations are intended for educational purposes.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1"/>
        <w:gridCol w:w="5011"/>
      </w:tblGrid>
      <w:tr w14:paraId="0189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vAlign w:val="center"/>
          </w:tcPr>
          <w:p w14:paraId="7E47429F">
            <w:r>
              <w:rPr>
                <w:b/>
              </w:rPr>
              <w:t>Student</w:t>
            </w:r>
          </w:p>
        </w:tc>
        <w:tc>
          <w:tcPr>
            <w:tcW w:w="5011" w:type="dxa"/>
            <w:vAlign w:val="center"/>
          </w:tcPr>
          <w:p w14:paraId="12997F97">
            <w:r>
              <w:rPr>
                <w:b/>
              </w:rPr>
              <w:t>Faculty</w:t>
            </w:r>
          </w:p>
        </w:tc>
      </w:tr>
      <w:tr w14:paraId="4A04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4BF4784C">
            <w:r>
              <w:t>Sri Harsha Vardhan</w:t>
            </w:r>
          </w:p>
        </w:tc>
        <w:tc>
          <w:tcPr>
            <w:tcW w:w="5011" w:type="dxa"/>
          </w:tcPr>
          <w:p w14:paraId="7A933A90">
            <w:r>
              <w:t>Dr. N. Leelavathi</w:t>
            </w:r>
          </w:p>
        </w:tc>
      </w:tr>
      <w:tr w14:paraId="7BEA7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5BFCEF20">
            <w:r>
              <w:t>Roll No.: 241UAI0192</w:t>
            </w:r>
          </w:p>
        </w:tc>
        <w:tc>
          <w:tcPr>
            <w:tcW w:w="5011" w:type="dxa"/>
          </w:tcPr>
          <w:p w14:paraId="1ED3F12F">
            <w:r>
              <w:t>Course: LLM</w:t>
            </w:r>
          </w:p>
        </w:tc>
      </w:tr>
    </w:tbl>
    <w:p w14:paraId="03271F44"/>
    <w:p w14:paraId="23272CA6">
      <w:r>
        <w:br w:type="page"/>
      </w:r>
    </w:p>
    <w:p w14:paraId="088879ED">
      <w:pPr>
        <w:jc w:val="center"/>
      </w:pPr>
      <w:r>
        <w:rPr>
          <w:rFonts w:ascii="Times New Roman" w:hAnsi="Times New Roman"/>
          <w:b/>
          <w:sz w:val="40"/>
        </w:rPr>
        <w:t>ACKNOWLEDGEMENT</w:t>
      </w:r>
    </w:p>
    <w:p w14:paraId="00A5F6B5">
      <w:r>
        <w:t>I would like to express my sincere gratitude to Dr. N. Leelavathi, faculty for the LLM course, for providing the opportunity to study practical foundations of language modeling through a domain-specific E-Commerce assignment.</w:t>
      </w:r>
    </w:p>
    <w:p w14:paraId="01B9E9E8">
      <w:r>
        <w:t>I am thankful to Godavari Global University and the Department of Artificial Intelligence and Machine Learning for providing an academic environment in which Natural Language Processing and Large Language Model concepts can be connected with practical applications.</w:t>
      </w:r>
    </w:p>
    <w:p w14:paraId="3611C3F5">
      <w:r>
        <w:t>This project helped me understand how simple statistical language models predict words from local frequency patterns. Studying E-Commerce also helped me understand how language technology can support product search, recommendations, customer support, review analysis, and other online shopping activities.</w:t>
      </w:r>
    </w:p>
    <w:p w14:paraId="1B23FB4D">
      <w:r>
        <w:t>The project further highlighted that AI-generated language should not automatically be treated as accurate business information. Customer privacy, correct product details, transparent recommendations, secure handling of personal information, and human review are important responsibilities when AI is used in E-Commerce.</w:t>
      </w:r>
    </w:p>
    <w:p w14:paraId="2072F84C">
      <w:r>
        <w:br w:type="page"/>
      </w:r>
    </w:p>
    <w:p w14:paraId="07DD3C8C">
      <w:pPr>
        <w:jc w:val="center"/>
      </w:pPr>
      <w:r>
        <w:rPr>
          <w:rFonts w:ascii="Times New Roman" w:hAnsi="Times New Roman"/>
          <w:b/>
          <w:sz w:val="40"/>
        </w:rPr>
        <w:t>ABSTRACT</w:t>
      </w:r>
    </w:p>
    <w:p w14:paraId="71EEF5F0">
      <w:r>
        <w:t>Language modeling is a fundamental Natural Language Processing task in which a system estimates or predicts how words are likely to occur in sequence. This report studies a simple plain-frequency N-gram language model for the E-Commerce domain. The implementation uses four short E-Commerce-related paragraphs and basic Python data structures rather than machine-learning libraries.</w:t>
      </w:r>
    </w:p>
    <w:p w14:paraId="0EA78DEC">
      <w:r>
        <w:t>The project implements both bigram and trigram prediction. A bigram uses one previous word as context, while a trigram uses two previous words. The next word is selected according to the highest observed frequency in the training corpus. Three sample continuations are generated to demonstrate the model.</w:t>
      </w:r>
    </w:p>
    <w:p w14:paraId="0D655562">
      <w:r>
        <w:t>The report explains why this approach has important limitations in E-Commerce. A small N-gram model has a fixed context window, suffers from data sparsity, cannot understand customer intent deeply, cannot reliably generalize to unseen products, and cannot independently verify prices, inventory, delivery information, or transaction status. Modern transformer models such as GPT and BERT provide richer contextual representations and stronger generalization, although they also require responsible use.</w:t>
      </w:r>
    </w:p>
    <w:p w14:paraId="4CA27170">
      <w:r>
        <w:t>The final part proposes a responsible-prompting mini-policy for E-Commerce. It emphasizes factual accuracy, privacy protection, secure handling of customer information, transparent recommendations, fairness, avoidance of fabricated order or product details, and human oversight for sensitive cases.</w:t>
      </w:r>
    </w:p>
    <w:p w14:paraId="2A307CC1">
      <w:r>
        <w:br w:type="page"/>
      </w:r>
    </w:p>
    <w:p w14:paraId="215A0DFE">
      <w:pPr>
        <w:jc w:val="center"/>
      </w:pPr>
      <w:r>
        <w:rPr>
          <w:rFonts w:ascii="Times New Roman" w:hAnsi="Times New Roman"/>
          <w:b/>
          <w:sz w:val="40"/>
        </w:rPr>
        <w:t>TABLE OF CONTENTS</w:t>
      </w:r>
    </w:p>
    <w:p w14:paraId="0595E00C">
      <w:pPr>
        <w:pStyle w:val="29"/>
      </w:pPr>
      <w:r>
        <w:t>1. Introduction</w:t>
      </w:r>
    </w:p>
    <w:p w14:paraId="448D166D">
      <w:pPr>
        <w:pStyle w:val="29"/>
      </w:pPr>
      <w:r>
        <w:t>2. Natural Language Processing and Language Modeling</w:t>
      </w:r>
    </w:p>
    <w:p w14:paraId="38AB3E5D">
      <w:pPr>
        <w:pStyle w:val="29"/>
      </w:pPr>
      <w:r>
        <w:t>3. E-Commerce as the Assigned Domain</w:t>
      </w:r>
    </w:p>
    <w:p w14:paraId="2B87C319">
      <w:pPr>
        <w:pStyle w:val="29"/>
      </w:pPr>
      <w:r>
        <w:t>4. Applications of NLP in E-Commerce</w:t>
      </w:r>
    </w:p>
    <w:p w14:paraId="2DF9A98A">
      <w:pPr>
        <w:pStyle w:val="29"/>
      </w:pPr>
      <w:r>
        <w:t>5. N-Gram Language Models</w:t>
      </w:r>
    </w:p>
    <w:p w14:paraId="2641CB44">
      <w:pPr>
        <w:pStyle w:val="29"/>
      </w:pPr>
      <w:r>
        <w:t>6. Unigram, Bigram and Trigram</w:t>
      </w:r>
    </w:p>
    <w:p w14:paraId="0C5C49B4">
      <w:pPr>
        <w:pStyle w:val="29"/>
      </w:pPr>
      <w:r>
        <w:t>7. Mathematical Foundation</w:t>
      </w:r>
    </w:p>
    <w:p w14:paraId="0042A66D">
      <w:pPr>
        <w:pStyle w:val="29"/>
      </w:pPr>
      <w:r>
        <w:t>8. E-Commerce Training Corpus</w:t>
      </w:r>
    </w:p>
    <w:p w14:paraId="4EB9C849">
      <w:pPr>
        <w:pStyle w:val="29"/>
      </w:pPr>
      <w:r>
        <w:t>9. Methodology</w:t>
      </w:r>
    </w:p>
    <w:p w14:paraId="617A4034">
      <w:pPr>
        <w:pStyle w:val="29"/>
      </w:pPr>
      <w:r>
        <w:t>10. Python Implementation</w:t>
      </w:r>
    </w:p>
    <w:p w14:paraId="330629D8">
      <w:pPr>
        <w:pStyle w:val="29"/>
      </w:pPr>
      <w:r>
        <w:t>11. Detailed Code Explanation</w:t>
      </w:r>
    </w:p>
    <w:p w14:paraId="03F952C9">
      <w:pPr>
        <w:pStyle w:val="29"/>
      </w:pPr>
      <w:r>
        <w:t>12. Bigram Prediction</w:t>
      </w:r>
    </w:p>
    <w:p w14:paraId="1251AD05">
      <w:pPr>
        <w:pStyle w:val="29"/>
      </w:pPr>
      <w:r>
        <w:t>13. Trigram Prediction</w:t>
      </w:r>
    </w:p>
    <w:p w14:paraId="326B5BE4">
      <w:pPr>
        <w:pStyle w:val="29"/>
      </w:pPr>
      <w:r>
        <w:t>14. Three Sample Continuations</w:t>
      </w:r>
    </w:p>
    <w:p w14:paraId="6F2FFB25">
      <w:pPr>
        <w:pStyle w:val="29"/>
      </w:pPr>
      <w:r>
        <w:t>15. Results and Analysis</w:t>
      </w:r>
    </w:p>
    <w:p w14:paraId="6FD4ECD3">
      <w:pPr>
        <w:pStyle w:val="29"/>
      </w:pPr>
      <w:r>
        <w:t>16. Limitations of the N-Gram Model</w:t>
      </w:r>
    </w:p>
    <w:p w14:paraId="7634E0E6">
      <w:pPr>
        <w:pStyle w:val="29"/>
      </w:pPr>
      <w:r>
        <w:t>17. Why N-Grams Struggle Compared with GPT/BERT</w:t>
      </w:r>
    </w:p>
    <w:p w14:paraId="6892B19A">
      <w:pPr>
        <w:pStyle w:val="29"/>
      </w:pPr>
      <w:r>
        <w:t>18. Comparison with GPT and BERT</w:t>
      </w:r>
    </w:p>
    <w:p w14:paraId="582D17C1">
      <w:pPr>
        <w:pStyle w:val="29"/>
      </w:pPr>
      <w:r>
        <w:t>19. Two E-Commerce-Specific Examples</w:t>
      </w:r>
    </w:p>
    <w:p w14:paraId="60169C91">
      <w:pPr>
        <w:pStyle w:val="29"/>
      </w:pPr>
      <w:r>
        <w:t>20. Responsible Prompting in E-Commerce</w:t>
      </w:r>
    </w:p>
    <w:p w14:paraId="5DEADA65">
      <w:pPr>
        <w:pStyle w:val="29"/>
      </w:pPr>
      <w:r>
        <w:t>21. Responsible-Prompting Mini-Policy</w:t>
      </w:r>
    </w:p>
    <w:p w14:paraId="7571CF2C">
      <w:pPr>
        <w:pStyle w:val="29"/>
      </w:pPr>
      <w:r>
        <w:t>22. Ethical Issues, Privacy, Security and Bias</w:t>
      </w:r>
    </w:p>
    <w:p w14:paraId="58C3C28F">
      <w:pPr>
        <w:pStyle w:val="29"/>
      </w:pPr>
      <w:r>
        <w:t>23. Future of AI in E-Commerce</w:t>
      </w:r>
    </w:p>
    <w:p w14:paraId="5E19D8D0">
      <w:pPr>
        <w:pStyle w:val="29"/>
      </w:pPr>
      <w:r>
        <w:t>24. Conclusion</w:t>
      </w:r>
    </w:p>
    <w:p w14:paraId="7ADAF1E7">
      <w:pPr>
        <w:pStyle w:val="29"/>
      </w:pPr>
      <w:r>
        <w:t>25. References</w:t>
      </w:r>
    </w:p>
    <w:p w14:paraId="45DB00DB">
      <w:pPr>
        <w:pStyle w:val="29"/>
      </w:pPr>
      <w:r>
        <w:t>26. Appendix: Complete Python Code</w:t>
      </w:r>
    </w:p>
    <w:p w14:paraId="5627D047">
      <w:pPr>
        <w:pStyle w:val="29"/>
      </w:pPr>
      <w:r>
        <w:t>27. Viva / Presentation Notes</w:t>
      </w:r>
    </w:p>
    <w:p w14:paraId="24F83739">
      <w:r>
        <w:br w:type="page"/>
      </w:r>
    </w:p>
    <w:p w14:paraId="3B707926">
      <w:pPr>
        <w:pStyle w:val="2"/>
      </w:pPr>
      <w:r>
        <w:t>1. INTRODUCTION</w:t>
      </w:r>
    </w:p>
    <w:p w14:paraId="47F40EAF">
      <w:r>
        <w:t>E-Commerce refers to the buying and selling of products or services through digital channels. An online shopping system typically involves product discovery, search, product information, customer reviews, shopping carts, payments, order processing, delivery, returns, refunds, and customer support.</w:t>
      </w:r>
    </w:p>
    <w:p w14:paraId="2E533203">
      <w:r>
        <w:t>Because E-Commerce produces and processes large amounts of text, Natural Language Processing can be useful in many parts of the customer journey. Product titles and descriptions contain language patterns; customers write reviews and questions; support teams handle requests; and recommendation systems need information about products and customer preferences.</w:t>
      </w:r>
    </w:p>
    <w:p w14:paraId="2C4233DE">
      <w:r>
        <w:t>This project studies a simple language model in the E-Commerce domain. Instead of using a neural network, it uses word frequencies in a small training corpus. The purpose is educational: to demonstrate the foundations of next-word prediction and then explain why more advanced language models are needed for real-world applications.</w:t>
      </w:r>
    </w:p>
    <w:p w14:paraId="46FF065A">
      <w:pPr>
        <w:pStyle w:val="3"/>
      </w:pPr>
      <w:r>
        <w:t>Project Objectives</w:t>
      </w:r>
    </w:p>
    <w:p w14:paraId="5783CCB2">
      <w:pPr>
        <w:pStyle w:val="23"/>
      </w:pPr>
      <w:r>
        <w:t>Build a plain-frequency bigram and trigram predictor using basic Python.</w:t>
      </w:r>
    </w:p>
    <w:p w14:paraId="4D7710DB">
      <w:pPr>
        <w:pStyle w:val="23"/>
      </w:pPr>
      <w:r>
        <w:t>Train the predictor on 3–4 short paragraphs typical of E-Commerce.</w:t>
      </w:r>
    </w:p>
    <w:p w14:paraId="6F6EBE37">
      <w:pPr>
        <w:pStyle w:val="23"/>
      </w:pPr>
      <w:r>
        <w:t>Generate three sample next-word continuations.</w:t>
      </w:r>
    </w:p>
    <w:p w14:paraId="75BD03FF">
      <w:pPr>
        <w:pStyle w:val="23"/>
      </w:pPr>
      <w:r>
        <w:t>Explain the limitations of N-gram prediction in E-Commerce.</w:t>
      </w:r>
    </w:p>
    <w:p w14:paraId="1D6D085B">
      <w:pPr>
        <w:pStyle w:val="23"/>
      </w:pPr>
      <w:r>
        <w:t>Compare the approach with GPT and BERT.</w:t>
      </w:r>
    </w:p>
    <w:p w14:paraId="5806AFE3">
      <w:pPr>
        <w:pStyle w:val="23"/>
      </w:pPr>
      <w:r>
        <w:t>Give two E-Commerce-specific examples.</w:t>
      </w:r>
    </w:p>
    <w:p w14:paraId="537AFC55">
      <w:pPr>
        <w:pStyle w:val="23"/>
      </w:pPr>
      <w:r>
        <w:t>Develop a responsible-prompting mini-policy for an LLM used in E-Commerce.</w:t>
      </w:r>
    </w:p>
    <w:p w14:paraId="21381978">
      <w:r>
        <w:br w:type="page"/>
      </w:r>
    </w:p>
    <w:p w14:paraId="542C564A">
      <w:pPr>
        <w:pStyle w:val="2"/>
      </w:pPr>
      <w:r>
        <w:t>2. NATURAL LANGUAGE PROCESSING AND LANGUAGE MODELING</w:t>
      </w:r>
    </w:p>
    <w:p w14:paraId="190EE271">
      <w:r>
        <w:t>Natural Language Processing is a field of Artificial Intelligence concerned with enabling computers to process and work with human language. NLP methods are used for classification, information extraction, search, translation, summarization, question answering, sentiment analysis, recommendation support, and language generation.</w:t>
      </w:r>
    </w:p>
    <w:p w14:paraId="4FD7FCF9">
      <w:r>
        <w:t>Language modeling focuses on the probability or prediction of word sequences. A language model can estimate how likely a sequence is or predict a likely next token given previous context.</w:t>
      </w:r>
    </w:p>
    <w:p w14:paraId="044FB031">
      <w:r>
        <w:t>Traditional N-gram models simplify language by assuming that the next word depends only on a small number of previous words. A bigram uses one previous word, while a trigram uses two previous words.</w:t>
      </w:r>
    </w:p>
    <w:p w14:paraId="0DC0E2EF">
      <w:r>
        <w:t>This assumption makes N-grams easy to implement and understand, but it discards broader context. In E-Commerce, customer intent may depend on an entire question, product attributes may be distributed across a sentence, and an order-related request may depend on information provided earlier.</w:t>
      </w:r>
    </w:p>
    <w:p w14:paraId="63749F81">
      <w:pPr>
        <w:pStyle w:val="3"/>
      </w:pPr>
      <w:r>
        <w:t>Language Technology in Online Shopping</w:t>
      </w:r>
    </w:p>
    <w:p w14:paraId="68B3CB58">
      <w:r>
        <w:t>A customer might ask: “I ordered a laptop last week and the tracking page has not changed for three days. Can you check the delivery status?” Understanding the request involves the product type, time reference, order status, and customer intent. A small N-gram model cannot reason about these factors; it mainly learns local word sequences.</w:t>
      </w:r>
    </w:p>
    <w:p w14:paraId="4C1C7DB8">
      <w:r>
        <w:br w:type="page"/>
      </w:r>
    </w:p>
    <w:p w14:paraId="1F7D09A6">
      <w:pPr>
        <w:pStyle w:val="2"/>
      </w:pPr>
      <w:r>
        <w:t>3. E-COMMERCE AS THE ASSIGNED DOMAIN</w:t>
      </w:r>
    </w:p>
    <w:p w14:paraId="559B2C87">
      <w:r>
        <w:t>E-Commerce is a broad domain that combines online retail, digital payments, logistics, customer service, marketing, product information, reviews, and personalization. Text appears at almost every stage of the customer journey.</w:t>
      </w:r>
    </w:p>
    <w:p w14:paraId="6CD68D54">
      <w:r>
        <w:t>Typical E-Commerce text includes product titles, descriptions, specifications, categories, review comments, customer questions, delivery messages, return instructions, support conversations, promotional content, and transaction-related notifications.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1"/>
        <w:gridCol w:w="5011"/>
      </w:tblGrid>
      <w:tr w14:paraId="22F7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vAlign w:val="center"/>
          </w:tcPr>
          <w:p w14:paraId="46892DFF">
            <w:r>
              <w:rPr>
                <w:b/>
              </w:rPr>
              <w:t>E-Commerce Feature</w:t>
            </w:r>
          </w:p>
        </w:tc>
        <w:tc>
          <w:tcPr>
            <w:tcW w:w="5011" w:type="dxa"/>
            <w:vAlign w:val="center"/>
          </w:tcPr>
          <w:p w14:paraId="769C21DC">
            <w:r>
              <w:rPr>
                <w:b/>
              </w:rPr>
              <w:t>Importance for NLP</w:t>
            </w:r>
          </w:p>
        </w:tc>
      </w:tr>
      <w:tr w14:paraId="25BB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49CDBDEC">
            <w:r>
              <w:t>Product information</w:t>
            </w:r>
          </w:p>
        </w:tc>
        <w:tc>
          <w:tcPr>
            <w:tcW w:w="5011" w:type="dxa"/>
          </w:tcPr>
          <w:p w14:paraId="30778BD0">
            <w:r>
              <w:t>Contains descriptions, attributes, specifications and categories.</w:t>
            </w:r>
          </w:p>
        </w:tc>
      </w:tr>
      <w:tr w14:paraId="0AA3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F3309FA">
            <w:r>
              <w:t>Customer reviews</w:t>
            </w:r>
          </w:p>
        </w:tc>
        <w:tc>
          <w:tcPr>
            <w:tcW w:w="5011" w:type="dxa"/>
          </w:tcPr>
          <w:p w14:paraId="1DFA4465">
            <w:r>
              <w:t>Contains opinions, complaints, praise and product experiences.</w:t>
            </w:r>
          </w:p>
        </w:tc>
      </w:tr>
      <w:tr w14:paraId="0608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78B05F23">
            <w:r>
              <w:t>Search queries</w:t>
            </w:r>
          </w:p>
        </w:tc>
        <w:tc>
          <w:tcPr>
            <w:tcW w:w="5011" w:type="dxa"/>
          </w:tcPr>
          <w:p w14:paraId="0B04EEDA">
            <w:r>
              <w:t>Express what the customer wants in natural language.</w:t>
            </w:r>
          </w:p>
        </w:tc>
      </w:tr>
      <w:tr w14:paraId="4CC3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2C1BBEFA">
            <w:r>
              <w:t>Customer support</w:t>
            </w:r>
          </w:p>
        </w:tc>
        <w:tc>
          <w:tcPr>
            <w:tcW w:w="5011" w:type="dxa"/>
          </w:tcPr>
          <w:p w14:paraId="0574E24B">
            <w:r>
              <w:t>Contains questions about orders, payments, returns and delivery.</w:t>
            </w:r>
          </w:p>
        </w:tc>
      </w:tr>
      <w:tr w14:paraId="175B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1D0BDA73">
            <w:r>
              <w:t>Recommendations</w:t>
            </w:r>
          </w:p>
        </w:tc>
        <w:tc>
          <w:tcPr>
            <w:tcW w:w="5011" w:type="dxa"/>
          </w:tcPr>
          <w:p w14:paraId="59C4A1E0">
            <w:r>
              <w:t>Can use language and product information to improve discovery.</w:t>
            </w:r>
          </w:p>
        </w:tc>
      </w:tr>
      <w:tr w14:paraId="5463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799BF9FF">
            <w:r>
              <w:t>Marketing content</w:t>
            </w:r>
          </w:p>
        </w:tc>
        <w:tc>
          <w:tcPr>
            <w:tcW w:w="5011" w:type="dxa"/>
          </w:tcPr>
          <w:p w14:paraId="77FDCB71">
            <w:r>
              <w:t>Requires relevant and non-misleading communication.</w:t>
            </w:r>
          </w:p>
        </w:tc>
      </w:tr>
      <w:tr w14:paraId="280E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2DD8DE2D">
            <w:r>
              <w:t>Order messages</w:t>
            </w:r>
          </w:p>
        </w:tc>
        <w:tc>
          <w:tcPr>
            <w:tcW w:w="5011" w:type="dxa"/>
          </w:tcPr>
          <w:p w14:paraId="713A5C38">
            <w:r>
              <w:t>Need accurate status and clear communication.</w:t>
            </w:r>
          </w:p>
        </w:tc>
      </w:tr>
    </w:tbl>
    <w:p w14:paraId="103D6832"/>
    <w:p w14:paraId="74AE7CE7">
      <w:r>
        <w:t>The domain is also sensitive because customer interactions can include names, addresses, contact information, order details, payment-related information, and behavioral data. Therefore, responsible AI practices are essential.</w:t>
      </w:r>
    </w:p>
    <w:p w14:paraId="1890C832">
      <w:r>
        <w:br w:type="page"/>
      </w:r>
    </w:p>
    <w:p w14:paraId="54BE2A40">
      <w:pPr>
        <w:pStyle w:val="2"/>
      </w:pPr>
      <w:r>
        <w:t>4. APPLICATIONS OF NLP IN E-COMMERCE</w:t>
      </w:r>
    </w:p>
    <w:p w14:paraId="34972A23">
      <w:pPr>
        <w:pStyle w:val="3"/>
      </w:pPr>
      <w:r>
        <w:t>4.1 Product Search</w:t>
      </w:r>
    </w:p>
    <w:p w14:paraId="789A3D0E">
      <w:r>
        <w:t>Customers often use natural-language queries instead of exact product names. NLP can help match a query with relevant product descriptions and attributes.</w:t>
      </w:r>
    </w:p>
    <w:p w14:paraId="3130E27A">
      <w:pPr>
        <w:pStyle w:val="3"/>
      </w:pPr>
      <w:r>
        <w:t>4.2 Recommendation Support</w:t>
      </w:r>
    </w:p>
    <w:p w14:paraId="7AEC6B76">
      <w:r>
        <w:t>Language analysis can help identify product features, customer preferences, and review themes. Recommendations should be relevant and should not mislead customers.</w:t>
      </w:r>
    </w:p>
    <w:p w14:paraId="7915D8E2">
      <w:pPr>
        <w:pStyle w:val="3"/>
      </w:pPr>
      <w:r>
        <w:t>4.3 Customer Support</w:t>
      </w:r>
    </w:p>
    <w:p w14:paraId="0FB960AE">
      <w:r>
        <w:t>NLP can classify support requests such as delayed delivery, refund requests, damaged products, payment problems, and cancellation questions. Automated support should transfer complex or sensitive cases to humans.</w:t>
      </w:r>
    </w:p>
    <w:p w14:paraId="7F0AFBEF">
      <w:pPr>
        <w:pStyle w:val="3"/>
      </w:pPr>
      <w:r>
        <w:t>4.4 Review Analysis</w:t>
      </w:r>
    </w:p>
    <w:p w14:paraId="649D1032">
      <w:r>
        <w:t>Sentiment and topic analysis can help businesses identify common complaints or positive product characteristics. Reviews should not be manipulated to create a false impression.</w:t>
      </w:r>
    </w:p>
    <w:p w14:paraId="14B5F9C6">
      <w:pPr>
        <w:pStyle w:val="3"/>
      </w:pPr>
      <w:r>
        <w:t>4.5 Product Information Extraction</w:t>
      </w:r>
    </w:p>
    <w:p w14:paraId="62C98CFD">
      <w:r>
        <w:t>NLP can extract attributes such as brand, size, color, storage capacity, material, compatibility, and other specifications from product text.</w:t>
      </w:r>
    </w:p>
    <w:p w14:paraId="0D9D4E51">
      <w:pPr>
        <w:pStyle w:val="3"/>
      </w:pPr>
      <w:r>
        <w:t>4.6 Translation and Localization</w:t>
      </w:r>
    </w:p>
    <w:p w14:paraId="3FB1D879">
      <w:r>
        <w:t>Multilingual NLP can help make product information and customer support accessible across languages. Human review may be required for important or ambiguous translations.</w:t>
      </w:r>
    </w:p>
    <w:p w14:paraId="093F75E4">
      <w:pPr>
        <w:pStyle w:val="3"/>
      </w:pPr>
      <w:r>
        <w:t>4.7 Conversational Shopping Assistants</w:t>
      </w:r>
    </w:p>
    <w:p w14:paraId="6F8B176E">
      <w:r>
        <w:t>LLMs can help customers compare products or understand specifications. However, an assistant should not invent stock status, discounts, delivery dates, warranty terms, or product features.</w:t>
      </w:r>
    </w:p>
    <w:p w14:paraId="4B10272F">
      <w:r>
        <w:br w:type="page"/>
      </w:r>
    </w:p>
    <w:p w14:paraId="7CEAD150">
      <w:pPr>
        <w:pStyle w:val="2"/>
      </w:pPr>
      <w:r>
        <w:t>5. N-GRAM LANGUAGE MODELS</w:t>
      </w:r>
    </w:p>
    <w:p w14:paraId="7B5BA408">
      <w:r>
        <w:t>An N-gram is a sequence of N consecutive tokens. In a plain-frequency language model, the training process is based on counting these sequences.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gridCol w:w="3341"/>
      </w:tblGrid>
      <w:tr w14:paraId="07B4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vAlign w:val="center"/>
          </w:tcPr>
          <w:p w14:paraId="16995068">
            <w:r>
              <w:rPr>
                <w:b/>
              </w:rPr>
              <w:t>Model</w:t>
            </w:r>
          </w:p>
        </w:tc>
        <w:tc>
          <w:tcPr>
            <w:tcW w:w="3341" w:type="dxa"/>
            <w:vAlign w:val="center"/>
          </w:tcPr>
          <w:p w14:paraId="21950EAA">
            <w:r>
              <w:rPr>
                <w:b/>
              </w:rPr>
              <w:t>Context</w:t>
            </w:r>
          </w:p>
        </w:tc>
        <w:tc>
          <w:tcPr>
            <w:tcW w:w="3341" w:type="dxa"/>
            <w:vAlign w:val="center"/>
          </w:tcPr>
          <w:p w14:paraId="6BC7A295">
            <w:r>
              <w:rPr>
                <w:b/>
              </w:rPr>
              <w:t>Example</w:t>
            </w:r>
          </w:p>
        </w:tc>
      </w:tr>
      <w:tr w14:paraId="675D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5E830A95">
            <w:r>
              <w:t>Unigram</w:t>
            </w:r>
          </w:p>
        </w:tc>
        <w:tc>
          <w:tcPr>
            <w:tcW w:w="3341" w:type="dxa"/>
          </w:tcPr>
          <w:p w14:paraId="590BA9A8">
            <w:r>
              <w:t>No previous word</w:t>
            </w:r>
          </w:p>
        </w:tc>
        <w:tc>
          <w:tcPr>
            <w:tcW w:w="3341" w:type="dxa"/>
          </w:tcPr>
          <w:p w14:paraId="35813C9D">
            <w:r>
              <w:t>product</w:t>
            </w:r>
          </w:p>
        </w:tc>
      </w:tr>
      <w:tr w14:paraId="289F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67C7CD73">
            <w:r>
              <w:t>Bigram</w:t>
            </w:r>
          </w:p>
        </w:tc>
        <w:tc>
          <w:tcPr>
            <w:tcW w:w="3341" w:type="dxa"/>
          </w:tcPr>
          <w:p w14:paraId="25385068">
            <w:r>
              <w:t>One previous word</w:t>
            </w:r>
          </w:p>
        </w:tc>
        <w:tc>
          <w:tcPr>
            <w:tcW w:w="3341" w:type="dxa"/>
          </w:tcPr>
          <w:p w14:paraId="60F76E4F">
            <w:r>
              <w:t>product search</w:t>
            </w:r>
          </w:p>
        </w:tc>
      </w:tr>
      <w:tr w14:paraId="4F4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1785C882">
            <w:r>
              <w:t>Trigram</w:t>
            </w:r>
          </w:p>
        </w:tc>
        <w:tc>
          <w:tcPr>
            <w:tcW w:w="3341" w:type="dxa"/>
          </w:tcPr>
          <w:p w14:paraId="56495D3A">
            <w:r>
              <w:t>Two previous words</w:t>
            </w:r>
          </w:p>
        </w:tc>
        <w:tc>
          <w:tcPr>
            <w:tcW w:w="3341" w:type="dxa"/>
          </w:tcPr>
          <w:p w14:paraId="27609190">
            <w:r>
              <w:t>product search helps</w:t>
            </w:r>
          </w:p>
        </w:tc>
      </w:tr>
    </w:tbl>
    <w:p w14:paraId="705B7E94"/>
    <w:p w14:paraId="320E5DC2">
      <w:r>
        <w:t>A bigram model records how often one word is followed by another. A trigram model records how often a particular pair of words is followed by a third word.</w:t>
      </w:r>
    </w:p>
    <w:p w14:paraId="309B5DDA">
      <w:r>
        <w:t>For a fixed context, a next-word predictor can select the candidate with the highest frequency. The system therefore behaves like a simple statistical lookup table.</w:t>
      </w:r>
    </w:p>
    <w:p w14:paraId="663D2AE8">
      <w:pPr>
        <w:pStyle w:val="3"/>
      </w:pPr>
      <w:r>
        <w:t>Advantages</w:t>
      </w:r>
    </w:p>
    <w:p w14:paraId="7E4852AE">
      <w:pPr>
        <w:pStyle w:val="23"/>
      </w:pPr>
      <w:r>
        <w:t>Easy to understand and implement.</w:t>
      </w:r>
    </w:p>
    <w:p w14:paraId="2C4DE790">
      <w:pPr>
        <w:pStyle w:val="23"/>
      </w:pPr>
      <w:r>
        <w:t>Fast to train on a small corpus.</w:t>
      </w:r>
    </w:p>
    <w:p w14:paraId="2D6AF8BE">
      <w:pPr>
        <w:pStyle w:val="23"/>
      </w:pPr>
      <w:r>
        <w:t>Uses basic Python dictionaries and loops.</w:t>
      </w:r>
    </w:p>
    <w:p w14:paraId="79AC07A9">
      <w:pPr>
        <w:pStyle w:val="23"/>
      </w:pPr>
      <w:r>
        <w:t>Counts are directly inspectable.</w:t>
      </w:r>
    </w:p>
    <w:p w14:paraId="171B0AFC">
      <w:pPr>
        <w:pStyle w:val="23"/>
      </w:pPr>
      <w:r>
        <w:t>Useful for demonstrating conditional next-word prediction.</w:t>
      </w:r>
    </w:p>
    <w:p w14:paraId="3C408260">
      <w:pPr>
        <w:pStyle w:val="3"/>
      </w:pPr>
      <w:r>
        <w:t>Disadvantages</w:t>
      </w:r>
    </w:p>
    <w:p w14:paraId="7139FA40">
      <w:pPr>
        <w:pStyle w:val="23"/>
      </w:pPr>
      <w:r>
        <w:t>Short context window.</w:t>
      </w:r>
    </w:p>
    <w:p w14:paraId="619BB199">
      <w:pPr>
        <w:pStyle w:val="23"/>
      </w:pPr>
      <w:r>
        <w:t>Data sparsity and unseen phrases.</w:t>
      </w:r>
    </w:p>
    <w:p w14:paraId="41750D25">
      <w:pPr>
        <w:pStyle w:val="23"/>
      </w:pPr>
      <w:r>
        <w:t>No deep semantic understanding.</w:t>
      </w:r>
    </w:p>
    <w:p w14:paraId="0E2454F9">
      <w:pPr>
        <w:pStyle w:val="23"/>
      </w:pPr>
      <w:r>
        <w:t>Poor handling of new products and rare terms.</w:t>
      </w:r>
    </w:p>
    <w:p w14:paraId="3EC51477">
      <w:pPr>
        <w:pStyle w:val="23"/>
      </w:pPr>
      <w:r>
        <w:t>No independent factual verification.</w:t>
      </w:r>
    </w:p>
    <w:p w14:paraId="19531FB4">
      <w:pPr>
        <w:pStyle w:val="23"/>
      </w:pPr>
      <w:r>
        <w:t>Strong dependence on the training corpus.</w:t>
      </w:r>
    </w:p>
    <w:p w14:paraId="78B610BD">
      <w:r>
        <w:br w:type="page"/>
      </w:r>
    </w:p>
    <w:p w14:paraId="62D10D5B">
      <w:pPr>
        <w:pStyle w:val="2"/>
      </w:pPr>
      <w:r>
        <w:t>6. UNIGRAM, BIGRAM AND TRIGRAM</w:t>
      </w:r>
    </w:p>
    <w:p w14:paraId="5CF23248">
      <w:r>
        <w:t>A unigram represents one token at a time. It can identify common words but has no information about word order.</w:t>
      </w:r>
    </w:p>
    <w:p w14:paraId="2C330A27">
      <w:r>
        <w:t>A bigram consists of two adjacent tokens. For example, “shopping cart” is a bigram. A bigram predictor uses “shopping” to predict “cart” if that pair is frequent in the corpus.</w:t>
      </w:r>
    </w:p>
    <w:p w14:paraId="06D5233E">
      <w:r>
        <w:t>A trigram contains three adjacent tokens. For example, “online store manages” is a trigram. The model uses the previous two words to select the next word.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gridCol w:w="3341"/>
      </w:tblGrid>
      <w:tr w14:paraId="4CF0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vAlign w:val="center"/>
          </w:tcPr>
          <w:p w14:paraId="54A2FB64">
            <w:r>
              <w:rPr>
                <w:b/>
              </w:rPr>
              <w:t>Type</w:t>
            </w:r>
          </w:p>
        </w:tc>
        <w:tc>
          <w:tcPr>
            <w:tcW w:w="3341" w:type="dxa"/>
            <w:vAlign w:val="center"/>
          </w:tcPr>
          <w:p w14:paraId="7696221D">
            <w:r>
              <w:rPr>
                <w:b/>
              </w:rPr>
              <w:t>Example</w:t>
            </w:r>
          </w:p>
        </w:tc>
        <w:tc>
          <w:tcPr>
            <w:tcW w:w="3341" w:type="dxa"/>
            <w:vAlign w:val="center"/>
          </w:tcPr>
          <w:p w14:paraId="41E8346C">
            <w:r>
              <w:rPr>
                <w:b/>
              </w:rPr>
              <w:t>Information Captured</w:t>
            </w:r>
          </w:p>
        </w:tc>
      </w:tr>
      <w:tr w14:paraId="0FE9F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7C55D92A">
            <w:r>
              <w:t>Unigram</w:t>
            </w:r>
          </w:p>
        </w:tc>
        <w:tc>
          <w:tcPr>
            <w:tcW w:w="3341" w:type="dxa"/>
          </w:tcPr>
          <w:p w14:paraId="164584FB">
            <w:r>
              <w:t>product</w:t>
            </w:r>
          </w:p>
        </w:tc>
        <w:tc>
          <w:tcPr>
            <w:tcW w:w="3341" w:type="dxa"/>
          </w:tcPr>
          <w:p w14:paraId="0F35A9D6">
            <w:r>
              <w:t>Individual word frequency</w:t>
            </w:r>
          </w:p>
        </w:tc>
      </w:tr>
      <w:tr w14:paraId="39CD4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6D01EA63">
            <w:r>
              <w:t>Bigram</w:t>
            </w:r>
          </w:p>
        </w:tc>
        <w:tc>
          <w:tcPr>
            <w:tcW w:w="3341" w:type="dxa"/>
          </w:tcPr>
          <w:p w14:paraId="2D7985BC">
            <w:r>
              <w:t>product search</w:t>
            </w:r>
          </w:p>
        </w:tc>
        <w:tc>
          <w:tcPr>
            <w:tcW w:w="3341" w:type="dxa"/>
          </w:tcPr>
          <w:p w14:paraId="22F8F636">
            <w:r>
              <w:t>Local two-word pattern</w:t>
            </w:r>
          </w:p>
        </w:tc>
      </w:tr>
      <w:tr w14:paraId="5B3C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64C6A328">
            <w:r>
              <w:t>Trigram</w:t>
            </w:r>
          </w:p>
        </w:tc>
        <w:tc>
          <w:tcPr>
            <w:tcW w:w="3341" w:type="dxa"/>
          </w:tcPr>
          <w:p w14:paraId="50FA44DC">
            <w:r>
              <w:t>product search helps</w:t>
            </w:r>
          </w:p>
        </w:tc>
        <w:tc>
          <w:tcPr>
            <w:tcW w:w="3341" w:type="dxa"/>
          </w:tcPr>
          <w:p w14:paraId="22819403">
            <w:r>
              <w:t>Local three-word pattern</w:t>
            </w:r>
          </w:p>
        </w:tc>
      </w:tr>
    </w:tbl>
    <w:p w14:paraId="22639384"/>
    <w:p w14:paraId="15F5A1D5">
      <w:pPr>
        <w:pStyle w:val="3"/>
      </w:pPr>
      <w:r>
        <w:t>Sparsity</w:t>
      </w:r>
    </w:p>
    <w:p w14:paraId="67386809">
      <w:r>
        <w:t>The number of possible word combinations grows rapidly as the N-gram size increases. A small E-Commerce corpus cannot contain every possible customer query or product phrase. As a result, higher-order N-grams can become sparse.</w:t>
      </w:r>
    </w:p>
    <w:p w14:paraId="04CCD111">
      <w:pPr>
        <w:pStyle w:val="3"/>
      </w:pPr>
      <w:r>
        <w:t>Backoff</w:t>
      </w:r>
    </w:p>
    <w:p w14:paraId="2333B9AC">
      <w:r>
        <w:t>The implementation in this report first attempts trigram prediction. If the two-word context has not been observed, it falls back to a bigram prediction using the most recent word. This provides a simple way to handle some unseen trigram contexts.</w:t>
      </w:r>
    </w:p>
    <w:p w14:paraId="69CCA237">
      <w:r>
        <w:br w:type="page"/>
      </w:r>
    </w:p>
    <w:p w14:paraId="3A67DAB8">
      <w:pPr>
        <w:pStyle w:val="2"/>
      </w:pPr>
      <w:r>
        <w:t>7. MATHEMATICAL FOUNDATION</w:t>
      </w:r>
    </w:p>
    <w:p w14:paraId="145660AE">
      <w:r>
        <w:t>For a bigram model, the conditional probability of a word given the previous word can be estimated using counts:</w:t>
      </w:r>
    </w:p>
    <w:p w14:paraId="5797D405">
      <w:r>
        <w:t>P(wᵢ | wᵢ₋₁) = Count(wᵢ₋₁, wᵢ) / Count(wᵢ₋₁)</w:t>
      </w:r>
    </w:p>
    <w:p w14:paraId="3C5285FA">
      <w:r>
        <w:t>For a trigram model:</w:t>
      </w:r>
    </w:p>
    <w:p w14:paraId="0AC10DFD">
      <w:r>
        <w:t>P(wᵢ | wᵢ₋₂, wᵢ₋₁) = Count(wᵢ₋₂, wᵢ₋₁, wᵢ) / Count(wᵢ₋₂, wᵢ₋₁)</w:t>
      </w:r>
    </w:p>
    <w:p w14:paraId="2AE33633">
      <w:r>
        <w:t>The assignment requires a plain-frequency predictor, so the program does not need to calculate every probability explicitly. For one fixed context, the denominator is common to all candidate next words. Therefore, selecting the highest count is equivalent to selecting the highest estimated conditional probability.</w:t>
      </w:r>
    </w:p>
    <w:p w14:paraId="6371C50A">
      <w:pPr>
        <w:pStyle w:val="3"/>
      </w:pPr>
      <w:r>
        <w:t>Worked Example</w:t>
      </w:r>
    </w:p>
    <w:p w14:paraId="578D61CD">
      <w:r>
        <w:t>Suppose the corpus contains the phrase “product search helps customers” several times. The context “product search” can therefore be associated with the next word “helps.” The trigram predictor can select “helps” because it has an observed count for that two-word context.</w:t>
      </w:r>
    </w:p>
    <w:p w14:paraId="2B62A254">
      <w:r>
        <w:t>This does not mean that the model understands what product search is. It only means that the sequence occurred in the training data.</w:t>
      </w:r>
    </w:p>
    <w:p w14:paraId="24DFC770">
      <w:pPr>
        <w:pStyle w:val="3"/>
      </w:pPr>
      <w:r>
        <w:t>Important Distinction</w:t>
      </w:r>
    </w:p>
    <w:p w14:paraId="1702557A">
      <w:r>
        <w:t>Frequency indicates how a word sequence appeared in the corpus. It does not prove that a statement is true, that a product is available, or that a recommendation is suitable for a particular customer.</w:t>
      </w:r>
    </w:p>
    <w:p w14:paraId="5A8243F9">
      <w:r>
        <w:br w:type="page"/>
      </w:r>
    </w:p>
    <w:p w14:paraId="5D22144B">
      <w:pPr>
        <w:pStyle w:val="2"/>
      </w:pPr>
      <w:r>
        <w:t>8. E-COMMERCE TRAINING CORPUS</w:t>
      </w:r>
    </w:p>
    <w:p w14:paraId="3D07D9BD">
      <w:r>
        <w:t>The assignment asks for 3–4 short paragraphs typical of the assigned domain. The following four paragraphs are the training corpus for the experiment. They are original educational text created for this report.</w:t>
      </w:r>
    </w:p>
    <w:p w14:paraId="6AAF656F">
      <w:r>
        <w:rPr>
          <w:b/>
        </w:rPr>
        <w:t xml:space="preserve">Paragraph 1. </w:t>
      </w:r>
      <w:r>
        <w:t>E-commerce platforms allow customers to search for products, compare prices,</w:t>
      </w:r>
      <w:r>
        <w:br w:type="textWrapping"/>
      </w:r>
      <w:r>
        <w:t xml:space="preserve">    read reviews, add items to a shopping cart, and place orders online. A customer</w:t>
      </w:r>
      <w:r>
        <w:br w:type="textWrapping"/>
      </w:r>
      <w:r>
        <w:t xml:space="preserve">    can select a product, choose a quantity, provide a delivery address, and complete</w:t>
      </w:r>
      <w:r>
        <w:br w:type="textWrapping"/>
      </w:r>
      <w:r>
        <w:t xml:space="preserve">    payment through an online payment service.</w:t>
      </w:r>
    </w:p>
    <w:p w14:paraId="4B0D9CC1">
      <w:r>
        <w:rPr>
          <w:b/>
        </w:rPr>
        <w:t xml:space="preserve">Paragraph 2. </w:t>
      </w:r>
      <w:r>
        <w:t>An online store manages product information such as product names, categories,</w:t>
      </w:r>
      <w:r>
        <w:br w:type="textWrapping"/>
      </w:r>
      <w:r>
        <w:t xml:space="preserve">    prices, descriptions, stock availability, discounts, and delivery options. Customers</w:t>
      </w:r>
      <w:r>
        <w:br w:type="textWrapping"/>
      </w:r>
      <w:r>
        <w:t xml:space="preserve">    expect accurate product details and clear information about shipping, returns,</w:t>
      </w:r>
      <w:r>
        <w:br w:type="textWrapping"/>
      </w:r>
      <w:r>
        <w:t xml:space="preserve">    refunds, and order status.</w:t>
      </w:r>
    </w:p>
    <w:p w14:paraId="5A4B87DC">
      <w:r>
        <w:rPr>
          <w:b/>
        </w:rPr>
        <w:t xml:space="preserve">Paragraph 3. </w:t>
      </w:r>
      <w:r>
        <w:t>Customer support is an important part of e-commerce. Customers may ask about</w:t>
      </w:r>
      <w:r>
        <w:br w:type="textWrapping"/>
      </w:r>
      <w:r>
        <w:t xml:space="preserve">    delayed deliveries, payment problems, damaged products, cancellations, exchanges,</w:t>
      </w:r>
      <w:r>
        <w:br w:type="textWrapping"/>
      </w:r>
      <w:r>
        <w:t xml:space="preserve">    and refunds. Support systems can classify requests and provide useful information,</w:t>
      </w:r>
      <w:r>
        <w:br w:type="textWrapping"/>
      </w:r>
      <w:r>
        <w:t xml:space="preserve">    but sensitive cases may require human assistance.</w:t>
      </w:r>
    </w:p>
    <w:p w14:paraId="2941BFCB">
      <w:r>
        <w:rPr>
          <w:b/>
        </w:rPr>
        <w:t xml:space="preserve">Paragraph 4. </w:t>
      </w:r>
      <w:r>
        <w:t>Artificial intelligence can assist e-commerce businesses with product search,</w:t>
      </w:r>
      <w:r>
        <w:br w:type="textWrapping"/>
      </w:r>
      <w:r>
        <w:t xml:space="preserve">    recommendation, customer support, review analysis, demand forecasting, and</w:t>
      </w:r>
      <w:r>
        <w:br w:type="textWrapping"/>
      </w:r>
      <w:r>
        <w:t xml:space="preserve">    personalization. However, AI systems should protect customer privacy, avoid</w:t>
      </w:r>
      <w:r>
        <w:br w:type="textWrapping"/>
      </w:r>
      <w:r>
        <w:t xml:space="preserve">    misleading recommendations, and provide accurate information about products and</w:t>
      </w:r>
      <w:r>
        <w:br w:type="textWrapping"/>
      </w:r>
      <w:r>
        <w:t xml:space="preserve">    orders.</w:t>
      </w:r>
    </w:p>
    <w:p w14:paraId="437AC294">
      <w:pPr>
        <w:pStyle w:val="3"/>
      </w:pPr>
      <w:r>
        <w:t>Corpus Preparation</w:t>
      </w:r>
    </w:p>
    <w:p w14:paraId="06139DAC">
      <w:r>
        <w:t>The preprocessing function converts text to lowercase, removes most punctuation, and splits the text into tokens using whitespace. This simple method is sufficient for demonstrating the assignment.</w:t>
      </w:r>
    </w:p>
    <w:p w14:paraId="714F0C65">
      <w:r>
        <w:t>A production E-Commerce NLP system would need more careful processing of prices, currencies, product codes, URLs, brand names, model numbers, abbreviations, emojis, multilingual text, and customer-specific identifiers.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1"/>
        <w:gridCol w:w="5011"/>
      </w:tblGrid>
      <w:tr w14:paraId="601B3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vAlign w:val="center"/>
          </w:tcPr>
          <w:p w14:paraId="2C3FBD8D">
            <w:r>
              <w:rPr>
                <w:b/>
              </w:rPr>
              <w:t>Step</w:t>
            </w:r>
          </w:p>
        </w:tc>
        <w:tc>
          <w:tcPr>
            <w:tcW w:w="5011" w:type="dxa"/>
            <w:vAlign w:val="center"/>
          </w:tcPr>
          <w:p w14:paraId="5F3865DC">
            <w:r>
              <w:rPr>
                <w:b/>
              </w:rPr>
              <w:t>Purpose</w:t>
            </w:r>
          </w:p>
        </w:tc>
      </w:tr>
      <w:tr w14:paraId="41C2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7E68F298">
            <w:r>
              <w:t>Lowercase</w:t>
            </w:r>
          </w:p>
        </w:tc>
        <w:tc>
          <w:tcPr>
            <w:tcW w:w="5011" w:type="dxa"/>
          </w:tcPr>
          <w:p w14:paraId="7FD9CC64">
            <w:r>
              <w:t>Reduce differences between uppercase and lowercase forms.</w:t>
            </w:r>
          </w:p>
        </w:tc>
      </w:tr>
      <w:tr w14:paraId="5CC9A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4DB819B0">
            <w:r>
              <w:t>Punctuation cleaning</w:t>
            </w:r>
          </w:p>
        </w:tc>
        <w:tc>
          <w:tcPr>
            <w:tcW w:w="5011" w:type="dxa"/>
          </w:tcPr>
          <w:p w14:paraId="35ABA78F">
            <w:r>
              <w:t>Simplify word matching for this educational model.</w:t>
            </w:r>
          </w:p>
        </w:tc>
      </w:tr>
      <w:tr w14:paraId="64CC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22BE8C65">
            <w:r>
              <w:t>Tokenization</w:t>
            </w:r>
          </w:p>
        </w:tc>
        <w:tc>
          <w:tcPr>
            <w:tcW w:w="5011" w:type="dxa"/>
          </w:tcPr>
          <w:p w14:paraId="5C59FEAA">
            <w:r>
              <w:t>Convert text into a sequence of words.</w:t>
            </w:r>
          </w:p>
        </w:tc>
      </w:tr>
      <w:tr w14:paraId="772A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8F81ABB">
            <w:r>
              <w:t>Counting</w:t>
            </w:r>
          </w:p>
        </w:tc>
        <w:tc>
          <w:tcPr>
            <w:tcW w:w="5011" w:type="dxa"/>
          </w:tcPr>
          <w:p w14:paraId="2FDA4F8B">
            <w:r>
              <w:t>Store bigram and trigram frequencies.</w:t>
            </w:r>
          </w:p>
        </w:tc>
      </w:tr>
    </w:tbl>
    <w:p w14:paraId="683EDB72"/>
    <w:p w14:paraId="05CBC2FA">
      <w:r>
        <w:br w:type="page"/>
      </w:r>
    </w:p>
    <w:p w14:paraId="3C8A2B7D">
      <w:pPr>
        <w:pStyle w:val="2"/>
      </w:pPr>
      <w:r>
        <w:t>9. METHODOLOGY</w:t>
      </w:r>
    </w:p>
    <w:p w14:paraId="27BFC35A">
      <w:r>
        <w:t>The project follows a simple sequence: prepare the E-Commerce corpus, normalize the text, tokenize it, count adjacent word sequences, perform context lookup, choose the most frequent next word, and generate sample continuations.</w:t>
      </w:r>
    </w:p>
    <w:p w14:paraId="0EB70B25">
      <w:r>
        <w:t>Methodology flow: E-Commerce paragraphs → preprocessing → tokenization → bigram/trigram counting → context lookup → frequency comparison → next-word selection → continuation generation → analysis</w:t>
      </w:r>
    </w:p>
    <w:p w14:paraId="007E9E18">
      <w:pPr>
        <w:pStyle w:val="3"/>
      </w:pPr>
      <w:r>
        <w:t>Data Structures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gridCol w:w="3341"/>
      </w:tblGrid>
      <w:tr w14:paraId="76A0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vAlign w:val="center"/>
          </w:tcPr>
          <w:p w14:paraId="22AC8230">
            <w:r>
              <w:rPr>
                <w:b/>
              </w:rPr>
              <w:t>Component</w:t>
            </w:r>
          </w:p>
        </w:tc>
        <w:tc>
          <w:tcPr>
            <w:tcW w:w="3341" w:type="dxa"/>
            <w:vAlign w:val="center"/>
          </w:tcPr>
          <w:p w14:paraId="35F91BAE">
            <w:r>
              <w:rPr>
                <w:b/>
              </w:rPr>
              <w:t>Python Structure</w:t>
            </w:r>
          </w:p>
        </w:tc>
        <w:tc>
          <w:tcPr>
            <w:tcW w:w="3341" w:type="dxa"/>
            <w:vAlign w:val="center"/>
          </w:tcPr>
          <w:p w14:paraId="1E242C75">
            <w:r>
              <w:rPr>
                <w:b/>
              </w:rPr>
              <w:t>Purpose</w:t>
            </w:r>
          </w:p>
        </w:tc>
      </w:tr>
      <w:tr w14:paraId="5343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47F23C54">
            <w:r>
              <w:t>Corpus</w:t>
            </w:r>
          </w:p>
        </w:tc>
        <w:tc>
          <w:tcPr>
            <w:tcW w:w="3341" w:type="dxa"/>
          </w:tcPr>
          <w:p w14:paraId="52035DC6">
            <w:r>
              <w:t>List of strings</w:t>
            </w:r>
          </w:p>
        </w:tc>
        <w:tc>
          <w:tcPr>
            <w:tcW w:w="3341" w:type="dxa"/>
          </w:tcPr>
          <w:p w14:paraId="2B7545A5">
            <w:r>
              <w:t>Stores training paragraphs.</w:t>
            </w:r>
          </w:p>
        </w:tc>
      </w:tr>
      <w:tr w14:paraId="0295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0485BC8A">
            <w:r>
              <w:t>Tokens</w:t>
            </w:r>
          </w:p>
        </w:tc>
        <w:tc>
          <w:tcPr>
            <w:tcW w:w="3341" w:type="dxa"/>
          </w:tcPr>
          <w:p w14:paraId="1446AC17">
            <w:r>
              <w:t>List</w:t>
            </w:r>
          </w:p>
        </w:tc>
        <w:tc>
          <w:tcPr>
            <w:tcW w:w="3341" w:type="dxa"/>
          </w:tcPr>
          <w:p w14:paraId="63C90C96">
            <w:r>
              <w:t>Stores normalized words.</w:t>
            </w:r>
          </w:p>
        </w:tc>
      </w:tr>
      <w:tr w14:paraId="44C1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063338C0">
            <w:r>
              <w:t>Bigram counts</w:t>
            </w:r>
          </w:p>
        </w:tc>
        <w:tc>
          <w:tcPr>
            <w:tcW w:w="3341" w:type="dxa"/>
          </w:tcPr>
          <w:p w14:paraId="0E371BEA">
            <w:r>
              <w:t>Nested dictionary</w:t>
            </w:r>
          </w:p>
        </w:tc>
        <w:tc>
          <w:tcPr>
            <w:tcW w:w="3341" w:type="dxa"/>
          </w:tcPr>
          <w:p w14:paraId="7900765A">
            <w:r>
              <w:t>Maps one-word context to candidate frequencies.</w:t>
            </w:r>
          </w:p>
        </w:tc>
      </w:tr>
      <w:tr w14:paraId="0478A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37224078">
            <w:r>
              <w:t>Trigram counts</w:t>
            </w:r>
          </w:p>
        </w:tc>
        <w:tc>
          <w:tcPr>
            <w:tcW w:w="3341" w:type="dxa"/>
          </w:tcPr>
          <w:p w14:paraId="7C2BABF1">
            <w:r>
              <w:t>Nested dictionary</w:t>
            </w:r>
          </w:p>
        </w:tc>
        <w:tc>
          <w:tcPr>
            <w:tcW w:w="3341" w:type="dxa"/>
          </w:tcPr>
          <w:p w14:paraId="38804C09">
            <w:r>
              <w:t>Maps two-word context to candidate frequencies.</w:t>
            </w:r>
          </w:p>
        </w:tc>
      </w:tr>
      <w:tr w14:paraId="3AAC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714E73B0">
            <w:r>
              <w:t>Prediction functions</w:t>
            </w:r>
          </w:p>
        </w:tc>
        <w:tc>
          <w:tcPr>
            <w:tcW w:w="3341" w:type="dxa"/>
          </w:tcPr>
          <w:p w14:paraId="021BDAAC">
            <w:r>
              <w:t>Functions</w:t>
            </w:r>
          </w:p>
        </w:tc>
        <w:tc>
          <w:tcPr>
            <w:tcW w:w="3341" w:type="dxa"/>
          </w:tcPr>
          <w:p w14:paraId="74147123">
            <w:r>
              <w:t>Return the most frequent candidate.</w:t>
            </w:r>
          </w:p>
        </w:tc>
      </w:tr>
      <w:tr w14:paraId="1667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41" w:type="dxa"/>
          </w:tcPr>
          <w:p w14:paraId="17435CEC">
            <w:r>
              <w:t>Continuation function</w:t>
            </w:r>
          </w:p>
        </w:tc>
        <w:tc>
          <w:tcPr>
            <w:tcW w:w="3341" w:type="dxa"/>
          </w:tcPr>
          <w:p w14:paraId="2604E683">
            <w:r>
              <w:t>Function</w:t>
            </w:r>
          </w:p>
        </w:tc>
        <w:tc>
          <w:tcPr>
            <w:tcW w:w="3341" w:type="dxa"/>
          </w:tcPr>
          <w:p w14:paraId="2AB5C173">
            <w:r>
              <w:t>Generates several predicted words.</w:t>
            </w:r>
          </w:p>
        </w:tc>
      </w:tr>
    </w:tbl>
    <w:p w14:paraId="5C35C273"/>
    <w:p w14:paraId="1187CBC8">
      <w:pPr>
        <w:pStyle w:val="3"/>
      </w:pPr>
      <w:r>
        <w:t>Why This Meets the Assignment</w:t>
      </w:r>
    </w:p>
    <w:p w14:paraId="453A9B34">
      <w:r>
        <w:t>The predictor is plain-frequency based and does not use an ML library. It is trained on four short E-Commerce paragraphs and generates three sample continuations. The report then provides the required domain-specific limitations and responsible-prompting policy.</w:t>
      </w:r>
    </w:p>
    <w:p w14:paraId="0D34392C">
      <w:r>
        <w:br w:type="page"/>
      </w:r>
    </w:p>
    <w:p w14:paraId="02F1323B">
      <w:pPr>
        <w:pStyle w:val="2"/>
      </w:pPr>
      <w:r>
        <w:t>10. PYTHON IMPLEMENTATION</w:t>
      </w:r>
    </w:p>
    <w:p w14:paraId="5341A365">
      <w:r>
        <w:t>The following code uses basic Python and the standard regular-expression module. It does not use a machine-learning library.</w:t>
      </w:r>
    </w:p>
    <w:p w14:paraId="64A10633">
      <w:pPr>
        <w:pStyle w:val="164"/>
      </w:pPr>
      <w:r>
        <w:t>import re</w:t>
      </w:r>
    </w:p>
    <w:p w14:paraId="4C621A1C">
      <w:pPr>
        <w:pStyle w:val="164"/>
      </w:pPr>
    </w:p>
    <w:p w14:paraId="31FB217D">
      <w:pPr>
        <w:pStyle w:val="164"/>
      </w:pPr>
      <w:r>
        <w:t>corpus = [</w:t>
      </w:r>
    </w:p>
    <w:p w14:paraId="615375DF">
      <w:pPr>
        <w:pStyle w:val="164"/>
      </w:pPr>
      <w:r>
        <w:t xml:space="preserve">    """E-commerce platforms allow customers to search for products,</w:t>
      </w:r>
    </w:p>
    <w:p w14:paraId="1D0BD081">
      <w:pPr>
        <w:pStyle w:val="164"/>
      </w:pPr>
      <w:r>
        <w:t xml:space="preserve">    compare prices, read reviews, add items to a shopping cart, and</w:t>
      </w:r>
    </w:p>
    <w:p w14:paraId="79D080FA">
      <w:pPr>
        <w:pStyle w:val="164"/>
      </w:pPr>
      <w:r>
        <w:t xml:space="preserve">    place orders online. A customer can select a product, choose a</w:t>
      </w:r>
    </w:p>
    <w:p w14:paraId="430D9F9C">
      <w:pPr>
        <w:pStyle w:val="164"/>
      </w:pPr>
      <w:r>
        <w:t xml:space="preserve">    quantity, provide a delivery address, and complete payment through</w:t>
      </w:r>
    </w:p>
    <w:p w14:paraId="2654896F">
      <w:pPr>
        <w:pStyle w:val="164"/>
      </w:pPr>
      <w:r>
        <w:t xml:space="preserve">    an online payment service.""",</w:t>
      </w:r>
    </w:p>
    <w:p w14:paraId="72FC506B">
      <w:pPr>
        <w:pStyle w:val="164"/>
      </w:pPr>
    </w:p>
    <w:p w14:paraId="51B671B0">
      <w:pPr>
        <w:pStyle w:val="164"/>
      </w:pPr>
      <w:r>
        <w:t xml:space="preserve">    """An online store manages product information such as product names,</w:t>
      </w:r>
    </w:p>
    <w:p w14:paraId="6021526D">
      <w:pPr>
        <w:pStyle w:val="164"/>
      </w:pPr>
      <w:r>
        <w:t xml:space="preserve">    categories, prices, descriptions, stock availability, discounts,</w:t>
      </w:r>
    </w:p>
    <w:p w14:paraId="74350DEB">
      <w:pPr>
        <w:pStyle w:val="164"/>
      </w:pPr>
      <w:r>
        <w:t xml:space="preserve">    and delivery options. Customers expect accurate product details</w:t>
      </w:r>
    </w:p>
    <w:p w14:paraId="5A2D8A10">
      <w:pPr>
        <w:pStyle w:val="164"/>
      </w:pPr>
      <w:r>
        <w:t xml:space="preserve">    and clear information about shipping, returns, refunds, and</w:t>
      </w:r>
    </w:p>
    <w:p w14:paraId="105F4B2C">
      <w:pPr>
        <w:pStyle w:val="164"/>
      </w:pPr>
      <w:r>
        <w:t xml:space="preserve">    order status.""",</w:t>
      </w:r>
    </w:p>
    <w:p w14:paraId="6CBD60FC">
      <w:pPr>
        <w:pStyle w:val="164"/>
      </w:pPr>
    </w:p>
    <w:p w14:paraId="1F5069EA">
      <w:pPr>
        <w:pStyle w:val="164"/>
      </w:pPr>
      <w:r>
        <w:t xml:space="preserve">    """Customer support is an important part of e-commerce. Customers</w:t>
      </w:r>
    </w:p>
    <w:p w14:paraId="3DAE86B4">
      <w:pPr>
        <w:pStyle w:val="164"/>
      </w:pPr>
      <w:r>
        <w:t xml:space="preserve">    may ask about delayed deliveries, payment problems, damaged</w:t>
      </w:r>
    </w:p>
    <w:p w14:paraId="0C55BCC4">
      <w:pPr>
        <w:pStyle w:val="164"/>
      </w:pPr>
      <w:r>
        <w:t xml:space="preserve">    products, cancellations, exchanges, and refunds. Support systems</w:t>
      </w:r>
    </w:p>
    <w:p w14:paraId="66B9367D">
      <w:pPr>
        <w:pStyle w:val="164"/>
      </w:pPr>
      <w:r>
        <w:t xml:space="preserve">    can classify requests and provide useful information, but sensitive</w:t>
      </w:r>
    </w:p>
    <w:p w14:paraId="5ED3E385">
      <w:pPr>
        <w:pStyle w:val="164"/>
      </w:pPr>
      <w:r>
        <w:t xml:space="preserve">    cases may require human assistance.""",</w:t>
      </w:r>
    </w:p>
    <w:p w14:paraId="76EFA9D1">
      <w:pPr>
        <w:pStyle w:val="164"/>
      </w:pPr>
    </w:p>
    <w:p w14:paraId="0E246E65">
      <w:pPr>
        <w:pStyle w:val="164"/>
      </w:pPr>
      <w:r>
        <w:t xml:space="preserve">    """Artificial intelligence can assist e-commerce businesses with</w:t>
      </w:r>
    </w:p>
    <w:p w14:paraId="138B5F44">
      <w:pPr>
        <w:pStyle w:val="164"/>
      </w:pPr>
      <w:r>
        <w:t xml:space="preserve">    product search, recommendation, customer support, review analysis,</w:t>
      </w:r>
    </w:p>
    <w:p w14:paraId="37E4F2EB">
      <w:pPr>
        <w:pStyle w:val="164"/>
      </w:pPr>
      <w:r>
        <w:t xml:space="preserve">    demand forecasting, and personalization. However, AI systems</w:t>
      </w:r>
    </w:p>
    <w:p w14:paraId="7331B24B">
      <w:pPr>
        <w:pStyle w:val="164"/>
      </w:pPr>
      <w:r>
        <w:t xml:space="preserve">    should protect customer privacy, avoid misleading recommendations,</w:t>
      </w:r>
    </w:p>
    <w:p w14:paraId="52404378">
      <w:pPr>
        <w:pStyle w:val="164"/>
      </w:pPr>
      <w:r>
        <w:t xml:space="preserve">    and provide accurate information about products and orders."""</w:t>
      </w:r>
    </w:p>
    <w:p w14:paraId="3F0D9992">
      <w:pPr>
        <w:pStyle w:val="164"/>
      </w:pPr>
      <w:r>
        <w:t>]</w:t>
      </w:r>
    </w:p>
    <w:p w14:paraId="1ACF354D">
      <w:pPr>
        <w:pStyle w:val="164"/>
      </w:pPr>
    </w:p>
    <w:p w14:paraId="7291B3F0">
      <w:pPr>
        <w:pStyle w:val="164"/>
      </w:pPr>
      <w:r>
        <w:t>def tokenize(text):</w:t>
      </w:r>
    </w:p>
    <w:p w14:paraId="46690E04">
      <w:pPr>
        <w:pStyle w:val="164"/>
      </w:pPr>
      <w:r>
        <w:t xml:space="preserve">    text = re.sub(r"[^A-Za-z0-9\s']", " ", text.lower())</w:t>
      </w:r>
    </w:p>
    <w:p w14:paraId="0108D65B">
      <w:pPr>
        <w:pStyle w:val="164"/>
      </w:pPr>
      <w:r>
        <w:t xml:space="preserve">    return text.split()</w:t>
      </w:r>
    </w:p>
    <w:p w14:paraId="2D4F45B9">
      <w:pPr>
        <w:pStyle w:val="164"/>
      </w:pPr>
    </w:p>
    <w:p w14:paraId="042A4D9A">
      <w:pPr>
        <w:pStyle w:val="164"/>
      </w:pPr>
      <w:r>
        <w:t>tokens = []</w:t>
      </w:r>
    </w:p>
    <w:p w14:paraId="7F17C053">
      <w:pPr>
        <w:pStyle w:val="164"/>
      </w:pPr>
      <w:r>
        <w:t>for paragraph in corpus:</w:t>
      </w:r>
    </w:p>
    <w:p w14:paraId="5417AB34">
      <w:pPr>
        <w:pStyle w:val="164"/>
      </w:pPr>
      <w:r>
        <w:t xml:space="preserve">    tokens.extend(tokenize(paragraph))</w:t>
      </w:r>
    </w:p>
    <w:p w14:paraId="057FA6C1">
      <w:pPr>
        <w:pStyle w:val="164"/>
      </w:pPr>
    </w:p>
    <w:p w14:paraId="12A53A8F">
      <w:pPr>
        <w:pStyle w:val="164"/>
      </w:pPr>
      <w:r>
        <w:t>bigram_counts = {}</w:t>
      </w:r>
    </w:p>
    <w:p w14:paraId="3BE73372">
      <w:pPr>
        <w:pStyle w:val="164"/>
      </w:pPr>
      <w:r>
        <w:t>trigram_counts = {}</w:t>
      </w:r>
    </w:p>
    <w:p w14:paraId="21B4F926">
      <w:pPr>
        <w:pStyle w:val="164"/>
      </w:pPr>
    </w:p>
    <w:p w14:paraId="233AC904">
      <w:pPr>
        <w:pStyle w:val="164"/>
      </w:pPr>
      <w:r>
        <w:t>for i in range(len(tokens) - 1):</w:t>
      </w:r>
    </w:p>
    <w:p w14:paraId="01CDD62D">
      <w:pPr>
        <w:pStyle w:val="164"/>
      </w:pPr>
      <w:r>
        <w:t xml:space="preserve">    context = (tokens[i],)</w:t>
      </w:r>
    </w:p>
    <w:p w14:paraId="2EEFFA71">
      <w:pPr>
        <w:pStyle w:val="164"/>
      </w:pPr>
      <w:r>
        <w:t xml:space="preserve">    next_word = tokens[i + 1]</w:t>
      </w:r>
    </w:p>
    <w:p w14:paraId="025586BC">
      <w:pPr>
        <w:pStyle w:val="164"/>
      </w:pPr>
    </w:p>
    <w:p w14:paraId="773F1889">
      <w:pPr>
        <w:pStyle w:val="164"/>
      </w:pPr>
      <w:r>
        <w:t xml:space="preserve">    if context not in bigram_counts:</w:t>
      </w:r>
    </w:p>
    <w:p w14:paraId="614BBBEF">
      <w:pPr>
        <w:pStyle w:val="164"/>
      </w:pPr>
      <w:r>
        <w:t xml:space="preserve">        bigram_counts[context] = {}</w:t>
      </w:r>
    </w:p>
    <w:p w14:paraId="181DA0F9">
      <w:pPr>
        <w:pStyle w:val="164"/>
      </w:pPr>
    </w:p>
    <w:p w14:paraId="3D06DCB5">
      <w:pPr>
        <w:pStyle w:val="164"/>
      </w:pPr>
      <w:r>
        <w:t xml:space="preserve">    bigram_counts[context][next_word] = (</w:t>
      </w:r>
    </w:p>
    <w:p w14:paraId="79405B73">
      <w:pPr>
        <w:pStyle w:val="164"/>
      </w:pPr>
      <w:r>
        <w:t xml:space="preserve">        bigram_counts[context].get(next_word, 0) + 1</w:t>
      </w:r>
    </w:p>
    <w:p w14:paraId="08913AAE">
      <w:pPr>
        <w:pStyle w:val="164"/>
      </w:pPr>
      <w:r>
        <w:t xml:space="preserve">    )</w:t>
      </w:r>
    </w:p>
    <w:p w14:paraId="60E1FF97">
      <w:pPr>
        <w:pStyle w:val="164"/>
      </w:pPr>
    </w:p>
    <w:p w14:paraId="3EC75C05">
      <w:pPr>
        <w:pStyle w:val="164"/>
      </w:pPr>
      <w:r>
        <w:t>for i in range(len(tokens) - 2):</w:t>
      </w:r>
    </w:p>
    <w:p w14:paraId="37D61C25">
      <w:pPr>
        <w:pStyle w:val="164"/>
      </w:pPr>
      <w:r>
        <w:t xml:space="preserve">    context = (tokens[i], tokens[i + 1])</w:t>
      </w:r>
    </w:p>
    <w:p w14:paraId="2544FAA7">
      <w:pPr>
        <w:pStyle w:val="164"/>
      </w:pPr>
      <w:r>
        <w:t xml:space="preserve">    next_word = tokens[i + 2]</w:t>
      </w:r>
    </w:p>
    <w:p w14:paraId="74813E30">
      <w:pPr>
        <w:pStyle w:val="164"/>
      </w:pPr>
    </w:p>
    <w:p w14:paraId="26FD7777">
      <w:pPr>
        <w:pStyle w:val="164"/>
      </w:pPr>
      <w:r>
        <w:t xml:space="preserve">    if context not in trigram_counts:</w:t>
      </w:r>
    </w:p>
    <w:p w14:paraId="222FE24B">
      <w:pPr>
        <w:pStyle w:val="164"/>
      </w:pPr>
      <w:r>
        <w:t xml:space="preserve">        trigram_counts[context] = {}</w:t>
      </w:r>
    </w:p>
    <w:p w14:paraId="3E855AF9">
      <w:pPr>
        <w:pStyle w:val="164"/>
      </w:pPr>
    </w:p>
    <w:p w14:paraId="6D1711C8">
      <w:pPr>
        <w:pStyle w:val="164"/>
      </w:pPr>
      <w:r>
        <w:t xml:space="preserve">    trigram_counts[context][next_word] = (</w:t>
      </w:r>
    </w:p>
    <w:p w14:paraId="2D4D0F5F">
      <w:pPr>
        <w:pStyle w:val="164"/>
      </w:pPr>
      <w:r>
        <w:t xml:space="preserve">        trigram_counts[context].get(next_word, 0) + 1</w:t>
      </w:r>
    </w:p>
    <w:p w14:paraId="4E012AA7">
      <w:pPr>
        <w:pStyle w:val="164"/>
      </w:pPr>
      <w:r>
        <w:t xml:space="preserve">    )</w:t>
      </w:r>
    </w:p>
    <w:p w14:paraId="4E3C60DE">
      <w:pPr>
        <w:pStyle w:val="164"/>
      </w:pPr>
    </w:p>
    <w:p w14:paraId="4F462859">
      <w:pPr>
        <w:pStyle w:val="164"/>
      </w:pPr>
      <w:r>
        <w:t>def predict_next_bigram(word):</w:t>
      </w:r>
    </w:p>
    <w:p w14:paraId="6C28D81B">
      <w:pPr>
        <w:pStyle w:val="164"/>
      </w:pPr>
      <w:r>
        <w:t xml:space="preserve">    choices = bigram_counts.get((word.lower(),), {})</w:t>
      </w:r>
    </w:p>
    <w:p w14:paraId="7AF1457C">
      <w:pPr>
        <w:pStyle w:val="164"/>
      </w:pPr>
      <w:r>
        <w:t xml:space="preserve">    if not choices:</w:t>
      </w:r>
    </w:p>
    <w:p w14:paraId="6D6C48CA">
      <w:pPr>
        <w:pStyle w:val="164"/>
      </w:pPr>
      <w:r>
        <w:t xml:space="preserve">        return None</w:t>
      </w:r>
    </w:p>
    <w:p w14:paraId="415201DE">
      <w:pPr>
        <w:pStyle w:val="164"/>
      </w:pPr>
      <w:r>
        <w:t xml:space="preserve">    return max(choices, key=choices.get)</w:t>
      </w:r>
    </w:p>
    <w:p w14:paraId="53E7F408">
      <w:pPr>
        <w:pStyle w:val="164"/>
      </w:pPr>
    </w:p>
    <w:p w14:paraId="09AF0B8C">
      <w:pPr>
        <w:pStyle w:val="164"/>
      </w:pPr>
      <w:r>
        <w:t>def predict_next_trigram(word1, word2):</w:t>
      </w:r>
    </w:p>
    <w:p w14:paraId="3354F1F2">
      <w:pPr>
        <w:pStyle w:val="164"/>
      </w:pPr>
      <w:r>
        <w:t xml:space="preserve">    choices = trigram_counts.get(</w:t>
      </w:r>
    </w:p>
    <w:p w14:paraId="469E162D">
      <w:pPr>
        <w:pStyle w:val="164"/>
      </w:pPr>
      <w:r>
        <w:t xml:space="preserve">        (word1.lower(), word2.lower()), {}</w:t>
      </w:r>
    </w:p>
    <w:p w14:paraId="2F163565">
      <w:pPr>
        <w:pStyle w:val="164"/>
      </w:pPr>
      <w:r>
        <w:t xml:space="preserve">    )</w:t>
      </w:r>
    </w:p>
    <w:p w14:paraId="1463E737">
      <w:pPr>
        <w:pStyle w:val="164"/>
      </w:pPr>
      <w:r>
        <w:t xml:space="preserve">    if not choices:</w:t>
      </w:r>
    </w:p>
    <w:p w14:paraId="217583D1">
      <w:pPr>
        <w:pStyle w:val="164"/>
      </w:pPr>
      <w:r>
        <w:t xml:space="preserve">        return None</w:t>
      </w:r>
    </w:p>
    <w:p w14:paraId="20959B43">
      <w:pPr>
        <w:pStyle w:val="164"/>
      </w:pPr>
      <w:r>
        <w:t xml:space="preserve">    return max(choices, key=choices.get)</w:t>
      </w:r>
    </w:p>
    <w:p w14:paraId="5C450E6D">
      <w:pPr>
        <w:pStyle w:val="164"/>
      </w:pPr>
    </w:p>
    <w:p w14:paraId="12A1306F">
      <w:pPr>
        <w:pStyle w:val="164"/>
      </w:pPr>
      <w:r>
        <w:t>def continue_text(seed, number_of_words=5):</w:t>
      </w:r>
    </w:p>
    <w:p w14:paraId="15F9C706">
      <w:pPr>
        <w:pStyle w:val="164"/>
      </w:pPr>
      <w:r>
        <w:t xml:space="preserve">    words = seed.lower().split()</w:t>
      </w:r>
    </w:p>
    <w:p w14:paraId="2895AD82">
      <w:pPr>
        <w:pStyle w:val="164"/>
      </w:pPr>
      <w:r>
        <w:t xml:space="preserve">    result = words[:]</w:t>
      </w:r>
    </w:p>
    <w:p w14:paraId="453C0EA1">
      <w:pPr>
        <w:pStyle w:val="164"/>
      </w:pPr>
    </w:p>
    <w:p w14:paraId="19BEE4FD">
      <w:pPr>
        <w:pStyle w:val="164"/>
      </w:pPr>
      <w:r>
        <w:t xml:space="preserve">    for _ in range(number_of_words):</w:t>
      </w:r>
    </w:p>
    <w:p w14:paraId="68C75BD1">
      <w:pPr>
        <w:pStyle w:val="164"/>
      </w:pPr>
      <w:r>
        <w:t xml:space="preserve">        if len(result) &gt;= 2:</w:t>
      </w:r>
    </w:p>
    <w:p w14:paraId="10E93140">
      <w:pPr>
        <w:pStyle w:val="164"/>
      </w:pPr>
      <w:r>
        <w:t xml:space="preserve">            next_word = predict_next_trigram(</w:t>
      </w:r>
    </w:p>
    <w:p w14:paraId="35F5DBB8">
      <w:pPr>
        <w:pStyle w:val="164"/>
      </w:pPr>
      <w:r>
        <w:t xml:space="preserve">                result[-2], result[-1]</w:t>
      </w:r>
    </w:p>
    <w:p w14:paraId="5C7D487B">
      <w:pPr>
        <w:pStyle w:val="164"/>
      </w:pPr>
      <w:r>
        <w:t xml:space="preserve">            )</w:t>
      </w:r>
    </w:p>
    <w:p w14:paraId="004A19E3">
      <w:pPr>
        <w:pStyle w:val="164"/>
      </w:pPr>
      <w:r>
        <w:t xml:space="preserve">            if next_word is None:</w:t>
      </w:r>
    </w:p>
    <w:p w14:paraId="3AE547DB">
      <w:pPr>
        <w:pStyle w:val="164"/>
      </w:pPr>
      <w:r>
        <w:t xml:space="preserve">                next_word = predict_next_bigram(result[-1])</w:t>
      </w:r>
    </w:p>
    <w:p w14:paraId="6A127900">
      <w:pPr>
        <w:pStyle w:val="164"/>
      </w:pPr>
      <w:r>
        <w:t xml:space="preserve">        else:</w:t>
      </w:r>
    </w:p>
    <w:p w14:paraId="18B003C9">
      <w:pPr>
        <w:pStyle w:val="164"/>
      </w:pPr>
      <w:r>
        <w:t xml:space="preserve">            next_word = predict_next_bigram(result[-1])</w:t>
      </w:r>
    </w:p>
    <w:p w14:paraId="0DD5B2B3">
      <w:pPr>
        <w:pStyle w:val="164"/>
      </w:pPr>
    </w:p>
    <w:p w14:paraId="7446C1DF">
      <w:pPr>
        <w:pStyle w:val="164"/>
      </w:pPr>
      <w:r>
        <w:t xml:space="preserve">        if next_word is None:</w:t>
      </w:r>
    </w:p>
    <w:p w14:paraId="4A9B7C8D">
      <w:pPr>
        <w:pStyle w:val="164"/>
      </w:pPr>
      <w:r>
        <w:t xml:space="preserve">            break</w:t>
      </w:r>
    </w:p>
    <w:p w14:paraId="10D655FF">
      <w:pPr>
        <w:pStyle w:val="164"/>
      </w:pPr>
    </w:p>
    <w:p w14:paraId="10C5E025">
      <w:pPr>
        <w:pStyle w:val="164"/>
      </w:pPr>
      <w:r>
        <w:t xml:space="preserve">        result.append(next_word)</w:t>
      </w:r>
    </w:p>
    <w:p w14:paraId="1A6F9C7B">
      <w:pPr>
        <w:pStyle w:val="164"/>
      </w:pPr>
    </w:p>
    <w:p w14:paraId="73D415AB">
      <w:pPr>
        <w:pStyle w:val="164"/>
      </w:pPr>
      <w:r>
        <w:t xml:space="preserve">    return " ".join(result)</w:t>
      </w:r>
    </w:p>
    <w:p w14:paraId="00DF5752">
      <w:pPr>
        <w:pStyle w:val="164"/>
      </w:pPr>
    </w:p>
    <w:p w14:paraId="320AD360">
      <w:pPr>
        <w:pStyle w:val="164"/>
      </w:pPr>
      <w:r>
        <w:t>seeds = [</w:t>
      </w:r>
    </w:p>
    <w:p w14:paraId="609B2B07">
      <w:pPr>
        <w:pStyle w:val="164"/>
      </w:pPr>
      <w:r>
        <w:t xml:space="preserve">    "e-commerce platforms",</w:t>
      </w:r>
    </w:p>
    <w:p w14:paraId="4DC7884B">
      <w:pPr>
        <w:pStyle w:val="164"/>
      </w:pPr>
      <w:r>
        <w:t xml:space="preserve">    "customer support",</w:t>
      </w:r>
    </w:p>
    <w:p w14:paraId="38436EDC">
      <w:pPr>
        <w:pStyle w:val="164"/>
      </w:pPr>
      <w:r>
        <w:t xml:space="preserve">    "artificial intelligence"</w:t>
      </w:r>
    </w:p>
    <w:p w14:paraId="008BD28A">
      <w:pPr>
        <w:pStyle w:val="164"/>
      </w:pPr>
      <w:r>
        <w:t>]</w:t>
      </w:r>
    </w:p>
    <w:p w14:paraId="1B19D030">
      <w:pPr>
        <w:pStyle w:val="164"/>
      </w:pPr>
    </w:p>
    <w:p w14:paraId="40B32A95">
      <w:pPr>
        <w:pStyle w:val="164"/>
      </w:pPr>
      <w:r>
        <w:t>for seed in seeds:</w:t>
      </w:r>
    </w:p>
    <w:p w14:paraId="38DD921B">
      <w:pPr>
        <w:pStyle w:val="164"/>
      </w:pPr>
      <w:r>
        <w:t xml:space="preserve">    print("Input:", seed)</w:t>
      </w:r>
    </w:p>
    <w:p w14:paraId="731C3411">
      <w:pPr>
        <w:pStyle w:val="164"/>
      </w:pPr>
      <w:r>
        <w:t xml:space="preserve">    print("Continuation:", continue_text(seed, 5))</w:t>
      </w:r>
    </w:p>
    <w:p w14:paraId="6A08846B">
      <w:pPr>
        <w:pStyle w:val="164"/>
      </w:pPr>
      <w:r>
        <w:t xml:space="preserve">    print()</w:t>
      </w:r>
    </w:p>
    <w:p w14:paraId="50E8B613">
      <w:r>
        <w:br w:type="page"/>
      </w:r>
    </w:p>
    <w:p w14:paraId="4263EED4">
      <w:pPr>
        <w:pStyle w:val="2"/>
      </w:pPr>
      <w:r>
        <w:t>11. DETAILED CODE EXPLANATION</w:t>
      </w:r>
    </w:p>
    <w:p w14:paraId="51658883">
      <w:pPr>
        <w:pStyle w:val="3"/>
      </w:pPr>
      <w:r>
        <w:t>11.1 Corpus</w:t>
      </w:r>
    </w:p>
    <w:p w14:paraId="3092904B">
      <w:r>
        <w:t>The corpus variable stores four short paragraphs about E-Commerce. The paragraphs contain product search, online stores, customer support, and AI-related vocabulary.</w:t>
      </w:r>
    </w:p>
    <w:p w14:paraId="61DCEB53">
      <w:pPr>
        <w:pStyle w:val="3"/>
      </w:pPr>
      <w:r>
        <w:t>11.2 Tokenization</w:t>
      </w:r>
    </w:p>
    <w:p w14:paraId="73278F39">
      <w:r>
        <w:t>The tokenize function converts the text to lowercase, replaces unwanted punctuation with spaces, and splits the text into a list of words.</w:t>
      </w:r>
    </w:p>
    <w:p w14:paraId="3197FF9C">
      <w:pPr>
        <w:pStyle w:val="3"/>
      </w:pPr>
      <w:r>
        <w:t>11.3 Bigram Counting</w:t>
      </w:r>
    </w:p>
    <w:p w14:paraId="39069FE7">
      <w:r>
        <w:t>The bigram loop examines each adjacent pair. The first word becomes the context and the second word becomes the candidate next word. The count is incremented whenever the same pair occurs.</w:t>
      </w:r>
    </w:p>
    <w:p w14:paraId="0A47405F">
      <w:pPr>
        <w:pStyle w:val="3"/>
      </w:pPr>
      <w:r>
        <w:t>11.4 Trigram Counting</w:t>
      </w:r>
    </w:p>
    <w:p w14:paraId="7299A365">
      <w:r>
        <w:t>The trigram loop uses two consecutive words as the context and the next word as the candidate. This provides more local context than the bigram model.</w:t>
      </w:r>
    </w:p>
    <w:p w14:paraId="4DDF35E1">
      <w:pPr>
        <w:pStyle w:val="3"/>
      </w:pPr>
      <w:r>
        <w:t>11.5 Prediction</w:t>
      </w:r>
    </w:p>
    <w:p w14:paraId="76A9957C">
      <w:r>
        <w:t>The prediction functions retrieve the candidate dictionary for a context and use max with the frequency as the key. The candidate with the highest count is returned.</w:t>
      </w:r>
    </w:p>
    <w:p w14:paraId="29C55490">
      <w:pPr>
        <w:pStyle w:val="3"/>
      </w:pPr>
      <w:r>
        <w:t>11.6 Continuation</w:t>
      </w:r>
    </w:p>
    <w:p w14:paraId="7A39D40F">
      <w:r>
        <w:t>The continuation function starts with a seed. It tries a trigram prediction using the last two words. If no trigram is available, it uses a bigram prediction based on the last word. The process repeats for the requested number of words.</w:t>
      </w:r>
    </w:p>
    <w:p w14:paraId="2F4E14B4">
      <w:pPr>
        <w:pStyle w:val="3"/>
      </w:pPr>
      <w:r>
        <w:t>11.7 Why It Is Not Machine Learning</w:t>
      </w:r>
    </w:p>
    <w:p w14:paraId="33A519BE">
      <w:r>
        <w:t>The code does not train neural weights, calculate gradients, use embeddings, or call a machine-learning framework. Its predictions come directly from observed word frequencies in the supplied corpus.</w:t>
      </w:r>
    </w:p>
    <w:p w14:paraId="5137CBA1">
      <w:r>
        <w:br w:type="page"/>
      </w:r>
    </w:p>
    <w:p w14:paraId="07A2506A">
      <w:pPr>
        <w:pStyle w:val="2"/>
      </w:pPr>
      <w:r>
        <w:t>12. BIGRAM PREDICTION</w:t>
      </w:r>
    </w:p>
    <w:p w14:paraId="4AB339DB">
      <w:r>
        <w:t>A bigram predictor uses one previous word as context. If a word is repeatedly followed by a particular candidate in the training corpus, that candidate can become the prediction.</w:t>
      </w:r>
    </w:p>
    <w:p w14:paraId="6AE39E5A">
      <w:r>
        <w:t>For example, the corpus contains the phrase “shopping cart.” If the word “shopping” is followed by “cart,” the bigram dictionary records that relationship.</w:t>
      </w:r>
    </w:p>
    <w:p w14:paraId="279C9E75">
      <w:pPr>
        <w:pStyle w:val="3"/>
      </w:pPr>
      <w:r>
        <w:t>E-Commerce Interpretation</w:t>
      </w:r>
    </w:p>
    <w:p w14:paraId="1FF32FA7">
      <w:r>
        <w:t>In an online-shopping environment, local word patterns can be common. Examples include “product search,” “customer support,” “order status,” “delivery address,” “payment service,” and “product details.”</w:t>
      </w:r>
    </w:p>
    <w:p w14:paraId="5F26838A">
      <w:r>
        <w:t>However, the word “order” can appear in many contexts. A customer may ask about order status, order cancellation, order delivery, or order history. A single-word context does not provide enough information to determine the customer's exact intent.</w:t>
      </w:r>
    </w:p>
    <w:p w14:paraId="79487ECD">
      <w:pPr>
        <w:pStyle w:val="3"/>
      </w:pPr>
      <w:r>
        <w:t>Bigram Limitations</w:t>
      </w:r>
    </w:p>
    <w:p w14:paraId="0A1FC108">
      <w:pPr>
        <w:pStyle w:val="23"/>
      </w:pPr>
      <w:r>
        <w:t>Uses only one previous word.</w:t>
      </w:r>
    </w:p>
    <w:p w14:paraId="7861A8D4">
      <w:pPr>
        <w:pStyle w:val="23"/>
      </w:pPr>
      <w:r>
        <w:t>Cannot reliably identify customer intent.</w:t>
      </w:r>
    </w:p>
    <w:p w14:paraId="6E07836D">
      <w:pPr>
        <w:pStyle w:val="23"/>
      </w:pPr>
      <w:r>
        <w:t>Cannot distinguish many meanings of a word.</w:t>
      </w:r>
    </w:p>
    <w:p w14:paraId="61C1D0CF">
      <w:pPr>
        <w:pStyle w:val="23"/>
      </w:pPr>
      <w:r>
        <w:t>Has no direct knowledge of product availability.</w:t>
      </w:r>
    </w:p>
    <w:p w14:paraId="13BBDEE5">
      <w:pPr>
        <w:pStyle w:val="23"/>
      </w:pPr>
      <w:r>
        <w:t>Fails when a context is unseen.</w:t>
      </w:r>
    </w:p>
    <w:p w14:paraId="54B6DD76">
      <w:pPr>
        <w:pStyle w:val="23"/>
      </w:pPr>
      <w:r>
        <w:t>Cannot verify prices, discounts, or delivery promises.</w:t>
      </w:r>
    </w:p>
    <w:p w14:paraId="738633BB">
      <w:r>
        <w:br w:type="page"/>
      </w:r>
    </w:p>
    <w:p w14:paraId="531061F8">
      <w:pPr>
        <w:pStyle w:val="2"/>
      </w:pPr>
      <w:r>
        <w:t>13. TRIGRAM PREDICTION</w:t>
      </w:r>
    </w:p>
    <w:p w14:paraId="3BF3BC99">
      <w:r>
        <w:t>A trigram predictor uses two previous words. It can identify a phrase more specifically than a bigram because the context contains two words.</w:t>
      </w:r>
    </w:p>
    <w:p w14:paraId="48F128F4">
      <w:r>
        <w:t>For example, “e-commerce platforms” appears as a meaningful phrase in the training corpus. The model can use the context (“e-commerce”, “platforms”) to predict the next word observed after that phrase.</w:t>
      </w:r>
    </w:p>
    <w:p w14:paraId="2DEF072A">
      <w:pPr>
        <w:pStyle w:val="3"/>
      </w:pPr>
      <w:r>
        <w:t>Benefits</w:t>
      </w:r>
    </w:p>
    <w:p w14:paraId="1418AD74">
      <w:pPr>
        <w:pStyle w:val="23"/>
      </w:pPr>
      <w:r>
        <w:t>More context than a bigram.</w:t>
      </w:r>
    </w:p>
    <w:p w14:paraId="0E51CBCB">
      <w:pPr>
        <w:pStyle w:val="23"/>
      </w:pPr>
      <w:r>
        <w:t>Can capture short phrases.</w:t>
      </w:r>
    </w:p>
    <w:p w14:paraId="2F4C2E13">
      <w:pPr>
        <w:pStyle w:val="23"/>
      </w:pPr>
      <w:r>
        <w:t>Easy to inspect and explain.</w:t>
      </w:r>
    </w:p>
    <w:p w14:paraId="4563FCDA">
      <w:pPr>
        <w:pStyle w:val="23"/>
      </w:pPr>
      <w:r>
        <w:t>Still fast and simple to implement.</w:t>
      </w:r>
    </w:p>
    <w:p w14:paraId="493C9697">
      <w:pPr>
        <w:pStyle w:val="3"/>
      </w:pPr>
      <w:r>
        <w:t>Limitations</w:t>
      </w:r>
    </w:p>
    <w:p w14:paraId="6EEFDD38">
      <w:pPr>
        <w:pStyle w:val="23"/>
      </w:pPr>
      <w:r>
        <w:t>Two words are still a very small context window.</w:t>
      </w:r>
    </w:p>
    <w:p w14:paraId="2DE5E099">
      <w:pPr>
        <w:pStyle w:val="23"/>
      </w:pPr>
      <w:r>
        <w:t>Unseen contexts are common.</w:t>
      </w:r>
    </w:p>
    <w:p w14:paraId="56DCF403">
      <w:pPr>
        <w:pStyle w:val="23"/>
      </w:pPr>
      <w:r>
        <w:t>Adding more N-gram order increases sparsity.</w:t>
      </w:r>
    </w:p>
    <w:p w14:paraId="3A8E3AF4">
      <w:pPr>
        <w:pStyle w:val="23"/>
      </w:pPr>
      <w:r>
        <w:t>No semantic understanding.</w:t>
      </w:r>
    </w:p>
    <w:p w14:paraId="59F3C0B2">
      <w:pPr>
        <w:pStyle w:val="23"/>
      </w:pPr>
      <w:r>
        <w:t>No factual verification.</w:t>
      </w:r>
    </w:p>
    <w:p w14:paraId="3232AB8F">
      <w:pPr>
        <w:pStyle w:val="23"/>
      </w:pPr>
      <w:r>
        <w:t>No customer-specific reasoning.</w:t>
      </w:r>
    </w:p>
    <w:p w14:paraId="07C31ADA">
      <w:pPr>
        <w:pStyle w:val="3"/>
      </w:pPr>
      <w:r>
        <w:t>Backoff Strategy</w:t>
      </w:r>
    </w:p>
    <w:p w14:paraId="4AD9F4C6">
      <w:r>
        <w:t>The implementation attempts a trigram first. If the two-word context has no recorded candidate, it falls back to the bigram model. This allows the system to continue in some situations where an exact trigram is missing.</w:t>
      </w:r>
    </w:p>
    <w:p w14:paraId="79F75F33">
      <w:r>
        <w:br w:type="page"/>
      </w:r>
    </w:p>
    <w:p w14:paraId="09632A2B">
      <w:pPr>
        <w:pStyle w:val="2"/>
      </w:pPr>
      <w:r>
        <w:t>14. THREE SAMPLE CONTINUATIONS</w:t>
      </w:r>
    </w:p>
    <w:p w14:paraId="48BEA0FA">
      <w:r>
        <w:t>The following three continuations are produced by the actual plain-frequency implementation using the four E-Commerce paragraphs in this report.</w:t>
      </w:r>
    </w:p>
    <w:p w14:paraId="64055523">
      <w:r>
        <w:rPr>
          <w:b/>
        </w:rPr>
        <w:t>Input: e-commerce platforms</w:t>
      </w:r>
      <w:r>
        <w:rPr>
          <w:b/>
        </w:rPr>
        <w:br w:type="textWrapping"/>
      </w:r>
      <w:r>
        <w:t>Predicted continuation: e-commerce platforms allow customers to search for</w:t>
      </w:r>
    </w:p>
    <w:p w14:paraId="73C5EC6A">
      <w:r>
        <w:rPr>
          <w:b/>
        </w:rPr>
        <w:t>Input: customer support</w:t>
      </w:r>
      <w:r>
        <w:rPr>
          <w:b/>
        </w:rPr>
        <w:br w:type="textWrapping"/>
      </w:r>
      <w:r>
        <w:t>Predicted continuation: customer support is an important part of</w:t>
      </w:r>
    </w:p>
    <w:p w14:paraId="32E5CCB9">
      <w:r>
        <w:rPr>
          <w:b/>
        </w:rPr>
        <w:t>Input: artificial intelligence</w:t>
      </w:r>
      <w:r>
        <w:rPr>
          <w:b/>
        </w:rPr>
        <w:br w:type="textWrapping"/>
      </w:r>
      <w:r>
        <w:t>Predicted continuation: artificial intelligence can assist e commerce platforms</w:t>
      </w:r>
    </w:p>
    <w:p w14:paraId="4B434D83">
      <w:r>
        <w:t>Because the corpus is small, the outputs are strongly influenced by exact phrases in the training data. This is expected and is part of the educational demonstration.</w:t>
      </w:r>
    </w:p>
    <w:p w14:paraId="111B4AC6">
      <w:pPr>
        <w:pStyle w:val="3"/>
      </w:pPr>
      <w:r>
        <w:t>Interpretation</w:t>
      </w:r>
    </w:p>
    <w:p w14:paraId="5EDC7780">
      <w:r>
        <w:t>The first seed begins with an E-Commerce phrase represented in the corpus. The second begins with a customer-support phrase. The third begins with an AI-related phrase. The model follows observed local patterns rather than reasoning about an actual online store or customer.</w:t>
      </w:r>
    </w:p>
    <w:p w14:paraId="68C9D3D7">
      <w:pPr>
        <w:pStyle w:val="3"/>
      </w:pPr>
      <w:r>
        <w:t>Important Observation</w:t>
      </w:r>
    </w:p>
    <w:p w14:paraId="1862CC9F">
      <w:r>
        <w:t>A generated continuation should not be treated as a real product description, customer-service answer, order status, or business fact. It is only a demonstration of statistical next-word prediction.</w:t>
      </w:r>
    </w:p>
    <w:p w14:paraId="3586D41A">
      <w:pPr>
        <w:pStyle w:val="3"/>
      </w:pPr>
      <w:r>
        <w:t>Expected Findings</w:t>
      </w:r>
    </w:p>
    <w:p w14:paraId="258E03E9">
      <w:pPr>
        <w:pStyle w:val="23"/>
      </w:pPr>
      <w:r>
        <w:t>Observed phrases are easier to continue.</w:t>
      </w:r>
    </w:p>
    <w:p w14:paraId="4FD41EE4">
      <w:pPr>
        <w:pStyle w:val="23"/>
      </w:pPr>
      <w:r>
        <w:t>Unseen contexts are difficult.</w:t>
      </w:r>
    </w:p>
    <w:p w14:paraId="0986C283">
      <w:pPr>
        <w:pStyle w:val="23"/>
      </w:pPr>
      <w:r>
        <w:t>Small corpora restrict vocabulary and patterns.</w:t>
      </w:r>
    </w:p>
    <w:p w14:paraId="01CDA8EB">
      <w:pPr>
        <w:pStyle w:val="23"/>
      </w:pPr>
      <w:r>
        <w:t>Frequency-based output can look plausible without understanding.</w:t>
      </w:r>
    </w:p>
    <w:p w14:paraId="54B41476">
      <w:r>
        <w:br w:type="page"/>
      </w:r>
    </w:p>
    <w:p w14:paraId="5F05AF72">
      <w:pPr>
        <w:pStyle w:val="2"/>
      </w:pPr>
      <w:r>
        <w:t>15. RESULTS AND ANALYSIS</w:t>
      </w:r>
    </w:p>
    <w:p w14:paraId="0B51CD6C">
      <w:r>
        <w:t>The experiment successfully demonstrates the required N-gram pipeline for E-Commerce. The corpus is tokenized, bigram and trigram counts are constructed, and the model selects next words based on frequency.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2505"/>
        <w:gridCol w:w="2505"/>
        <w:gridCol w:w="2505"/>
      </w:tblGrid>
      <w:tr w14:paraId="4870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vAlign w:val="center"/>
          </w:tcPr>
          <w:p w14:paraId="3B06C370">
            <w:r>
              <w:rPr>
                <w:b/>
              </w:rPr>
              <w:t>Experiment</w:t>
            </w:r>
          </w:p>
        </w:tc>
        <w:tc>
          <w:tcPr>
            <w:tcW w:w="2505" w:type="dxa"/>
            <w:vAlign w:val="center"/>
          </w:tcPr>
          <w:p w14:paraId="1E3A7B37">
            <w:r>
              <w:rPr>
                <w:b/>
              </w:rPr>
              <w:t>Seed</w:t>
            </w:r>
          </w:p>
        </w:tc>
        <w:tc>
          <w:tcPr>
            <w:tcW w:w="2505" w:type="dxa"/>
            <w:vAlign w:val="center"/>
          </w:tcPr>
          <w:p w14:paraId="5EA7611F">
            <w:r>
              <w:rPr>
                <w:b/>
              </w:rPr>
              <w:t>Model</w:t>
            </w:r>
          </w:p>
        </w:tc>
        <w:tc>
          <w:tcPr>
            <w:tcW w:w="2505" w:type="dxa"/>
            <w:vAlign w:val="center"/>
          </w:tcPr>
          <w:p w14:paraId="1BA0266B">
            <w:r>
              <w:rPr>
                <w:b/>
              </w:rPr>
              <w:t>Observation</w:t>
            </w:r>
          </w:p>
        </w:tc>
      </w:tr>
      <w:tr w14:paraId="4FAE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50C1F9AA">
            <w:r>
              <w:t>1</w:t>
            </w:r>
          </w:p>
        </w:tc>
        <w:tc>
          <w:tcPr>
            <w:tcW w:w="2505" w:type="dxa"/>
          </w:tcPr>
          <w:p w14:paraId="20CA4ECC">
            <w:r>
              <w:t>e-commerce platforms</w:t>
            </w:r>
          </w:p>
        </w:tc>
        <w:tc>
          <w:tcPr>
            <w:tcW w:w="2505" w:type="dxa"/>
          </w:tcPr>
          <w:p w14:paraId="634DA62F">
            <w:r>
              <w:t>Trigram</w:t>
            </w:r>
          </w:p>
        </w:tc>
        <w:tc>
          <w:tcPr>
            <w:tcW w:w="2505" w:type="dxa"/>
          </w:tcPr>
          <w:p w14:paraId="7C892C48">
            <w:r>
              <w:t>Uses an exact two-word E-Commerce context.</w:t>
            </w:r>
          </w:p>
        </w:tc>
      </w:tr>
      <w:tr w14:paraId="6C91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0A29564">
            <w:r>
              <w:t>2</w:t>
            </w:r>
          </w:p>
        </w:tc>
        <w:tc>
          <w:tcPr>
            <w:tcW w:w="2505" w:type="dxa"/>
          </w:tcPr>
          <w:p w14:paraId="5C0A43A0">
            <w:r>
              <w:t>customer support</w:t>
            </w:r>
          </w:p>
        </w:tc>
        <w:tc>
          <w:tcPr>
            <w:tcW w:w="2505" w:type="dxa"/>
          </w:tcPr>
          <w:p w14:paraId="60CE94AB">
            <w:r>
              <w:t>Trigram</w:t>
            </w:r>
          </w:p>
        </w:tc>
        <w:tc>
          <w:tcPr>
            <w:tcW w:w="2505" w:type="dxa"/>
          </w:tcPr>
          <w:p w14:paraId="03F95E59">
            <w:r>
              <w:t>Uses a customer-service phrase from the corpus.</w:t>
            </w:r>
          </w:p>
        </w:tc>
      </w:tr>
      <w:tr w14:paraId="3B59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B1E5C60">
            <w:r>
              <w:t>3</w:t>
            </w:r>
          </w:p>
        </w:tc>
        <w:tc>
          <w:tcPr>
            <w:tcW w:w="2505" w:type="dxa"/>
          </w:tcPr>
          <w:p w14:paraId="3BB17996">
            <w:r>
              <w:t>artificial intelligence</w:t>
            </w:r>
          </w:p>
        </w:tc>
        <w:tc>
          <w:tcPr>
            <w:tcW w:w="2505" w:type="dxa"/>
          </w:tcPr>
          <w:p w14:paraId="0119F6E7">
            <w:r>
              <w:t>Trigram</w:t>
            </w:r>
          </w:p>
        </w:tc>
        <w:tc>
          <w:tcPr>
            <w:tcW w:w="2505" w:type="dxa"/>
          </w:tcPr>
          <w:p w14:paraId="0D52298A">
            <w:r>
              <w:t>Uses an AI-related phrase from the corpus.</w:t>
            </w:r>
          </w:p>
        </w:tc>
      </w:tr>
    </w:tbl>
    <w:p w14:paraId="24A43E9A"/>
    <w:p w14:paraId="16679DB1">
      <w:pPr>
        <w:pStyle w:val="3"/>
      </w:pPr>
      <w:r>
        <w:t>What the Model Demonstrates</w:t>
      </w:r>
    </w:p>
    <w:p w14:paraId="7DC478CC">
      <w:r>
        <w:t>The model demonstrates that local language patterns can be learned without a machine-learning library. Repeated sequences in the corpus provide enough information to make simple predictions.</w:t>
      </w:r>
    </w:p>
    <w:p w14:paraId="41C1D89F">
      <w:pPr>
        <w:pStyle w:val="3"/>
      </w:pPr>
      <w:r>
        <w:t>What the Model Does Not Demonstrate</w:t>
      </w:r>
    </w:p>
    <w:p w14:paraId="450BFEED">
      <w:r>
        <w:t>It does not demonstrate understanding of customer needs, product quality, current inventory, transaction status, payment confirmation, delivery tracking, or business policies. It cannot determine whether a product recommendation is suitable or whether a claim is true.</w:t>
      </w:r>
    </w:p>
    <w:p w14:paraId="68849B78">
      <w:pPr>
        <w:pStyle w:val="3"/>
      </w:pPr>
      <w:r>
        <w:t>Evaluation</w:t>
      </w:r>
    </w:p>
    <w:p w14:paraId="34DC8C3E">
      <w:r>
        <w:t>For this assignment, the key evaluation is whether the implementation correctly counts N-grams and uses those counts for next-word prediction. A real E-Commerce system would require held-out evaluation data, intent classification metrics, factuality tests, safety tests, customer satisfaction measures, and human review.</w:t>
      </w:r>
    </w:p>
    <w:p w14:paraId="048A7E59">
      <w:r>
        <w:br w:type="page"/>
      </w:r>
    </w:p>
    <w:p w14:paraId="48A60702">
      <w:pPr>
        <w:pStyle w:val="2"/>
      </w:pPr>
      <w:r>
        <w:t>16. LIMITATIONS OF THE N-GRAM MODEL</w:t>
      </w:r>
    </w:p>
    <w:p w14:paraId="0E7CC0E4">
      <w:pPr>
        <w:pStyle w:val="3"/>
      </w:pPr>
      <w:r>
        <w:t>16.1 Limited Context</w:t>
      </w:r>
    </w:p>
    <w:p w14:paraId="229CECB4">
      <w:r>
        <w:t>A trigram considers only two previous words. Customer queries and support conversations often require much more context.</w:t>
      </w:r>
    </w:p>
    <w:p w14:paraId="19FCD66B">
      <w:pPr>
        <w:pStyle w:val="3"/>
      </w:pPr>
      <w:r>
        <w:t>16.2 Data Sparsity</w:t>
      </w:r>
    </w:p>
    <w:p w14:paraId="2A0BCD74">
      <w:r>
        <w:t>E-Commerce contains millions of product names, attributes, brands, models, and customer expressions. A small corpus cannot contain all possible combinations.</w:t>
      </w:r>
    </w:p>
    <w:p w14:paraId="1EB55269">
      <w:pPr>
        <w:pStyle w:val="3"/>
      </w:pPr>
      <w:r>
        <w:t>16.3 New Products</w:t>
      </w:r>
    </w:p>
    <w:p w14:paraId="1A6C0567">
      <w:r>
        <w:t>Online stores continuously add new products. A frequency model trained earlier may have no useful counts for a new product name.</w:t>
      </w:r>
    </w:p>
    <w:p w14:paraId="796B74E1">
      <w:pPr>
        <w:pStyle w:val="3"/>
      </w:pPr>
      <w:r>
        <w:t>16.4 No Customer Intent Understanding</w:t>
      </w:r>
    </w:p>
    <w:p w14:paraId="3BB2F578">
      <w:r>
        <w:t>The same words can express different intentions. For example, “return” may refer to starting a return, asking about return policy, checking return status, or asking about a refund.</w:t>
      </w:r>
    </w:p>
    <w:p w14:paraId="651295A7">
      <w:pPr>
        <w:pStyle w:val="3"/>
      </w:pPr>
      <w:r>
        <w:t>16.5 No Factual Verification</w:t>
      </w:r>
    </w:p>
    <w:p w14:paraId="2C6EE000">
      <w:r>
        <w:t>The model cannot verify whether a price, stock level, delivery date, discount, or warranty statement is correct.</w:t>
      </w:r>
    </w:p>
    <w:p w14:paraId="1F232658">
      <w:pPr>
        <w:pStyle w:val="3"/>
      </w:pPr>
      <w:r>
        <w:t>16.6 No Personal Context</w:t>
      </w:r>
    </w:p>
    <w:p w14:paraId="51BEE091">
      <w:r>
        <w:t>A customer-support system may need order-specific information. A plain N-gram model has no structured connection to a customer's actual order record.</w:t>
      </w:r>
    </w:p>
    <w:p w14:paraId="69512660">
      <w:pPr>
        <w:pStyle w:val="3"/>
      </w:pPr>
      <w:r>
        <w:t>16.7 Rare Vocabulary</w:t>
      </w:r>
    </w:p>
    <w:p w14:paraId="4A9AD1A5">
      <w:r>
        <w:t>Product codes, model numbers, technical specifications, and brand names can be rare. Frequency counts may therefore be unreliable.</w:t>
      </w:r>
    </w:p>
    <w:p w14:paraId="1AB2F6CD">
      <w:pPr>
        <w:pStyle w:val="3"/>
      </w:pPr>
      <w:r>
        <w:t>16.8 No Deep Semantics</w:t>
      </w:r>
    </w:p>
    <w:p w14:paraId="5516C8B6">
      <w:r>
        <w:t>The model learns surface sequences, not conceptual relationships between products, attributes, customers, and transactions.</w:t>
      </w:r>
    </w:p>
    <w:p w14:paraId="0235130B">
      <w:r>
        <w:br w:type="page"/>
      </w:r>
    </w:p>
    <w:p w14:paraId="36284984">
      <w:pPr>
        <w:pStyle w:val="2"/>
      </w:pPr>
      <w:r>
        <w:t>17. WHY N-GRAMS STRUGGLE COMPARED WITH GPT/BERT</w:t>
      </w:r>
    </w:p>
    <w:p w14:paraId="4DD9F802">
      <w:r>
        <w:t>A plain-frequency N-gram model is useful for understanding the foundations of language modeling, but it is much less capable than modern transformer-based systems such as GPT and BERT. The major differences involve context, representation, generalization, and training scale.</w:t>
      </w:r>
    </w:p>
    <w:p w14:paraId="5BAD4B72">
      <w:r>
        <w:t>First, N-grams use a fixed context window. A trigram directly considers only two preceding words. E-Commerce interactions can contain long requests such as questions about a product, delivery history, return policy, and previous support communication. Transformer architectures can represent relationships across much broader contexts using attention.</w:t>
      </w:r>
    </w:p>
    <w:p w14:paraId="385E2C02">
      <w:r>
        <w:t>Second, N-gram models suffer from sparsity. E-Commerce has a very large and changing vocabulary. A small corpus will not contain most product combinations and customer queries. Transformer models are trained on much larger datasets and learn distributed representations that support stronger generalization.</w:t>
      </w:r>
    </w:p>
    <w:p w14:paraId="4B0506AD">
      <w:r>
        <w:t>Third, N-grams have weak semantic understanding. The word “return” can refer to different actions depending on context. Modern contextual models represent words based on surrounding language and can better distinguish meanings.</w:t>
      </w:r>
    </w:p>
    <w:p w14:paraId="22414CE9">
      <w:r>
        <w:t>Fourth, an N-gram model cannot connect language generation to a live product database or order-management system. A transformer-based assistant can be integrated with retrieval or business systems, although integration is required and the model itself should not be assumed to know live inventory or transaction facts.</w:t>
      </w:r>
    </w:p>
    <w:p w14:paraId="4E3DDFB4">
      <w:pPr>
        <w:pStyle w:val="3"/>
      </w:pPr>
      <w:r>
        <w:t>Part B — Approximately 400 Words: Why N-grams Struggle in E-Commerce</w:t>
      </w:r>
    </w:p>
    <w:p w14:paraId="4868ABDA">
      <w:r>
        <w:t>A plain-frequency N-gram model struggles in E-Commerce because online shopping language depends on more context than a bigram or trigram can represent. A customer may write a long query containing product requirements, budget, brand preference, delivery location, and intended use. A trigram sees only two previous words, so it cannot reliably understand the complete customer intent. Even if it generates a locally common phrase, that phrase may not answer the actual request.</w:t>
      </w:r>
    </w:p>
    <w:p w14:paraId="699356D6">
      <w:r>
        <w:t>The second major problem is data sparsity. E-Commerce catalogs can contain thousands or millions of product names, model numbers, specifications, colors, sizes, and brand terms. A small training corpus will not contain most of these combinations. If a customer asks about a new product or uses an unusual phrase, the N-gram model may have no useful context. Increasing the N-gram order can make the problem worse because longer sequences occur less frequently.</w:t>
      </w:r>
    </w:p>
    <w:p w14:paraId="619F4815">
      <w:r>
        <w:t>The third problem is ambiguity. Consider the word “return.” A customer may ask to return a product, ask about the return policy, check the status of a return, or ask when a refund will arrive. A frequency model mainly sees which words tend to occur near “return.” It does not build a rich representation of the customer's goal. Transformer models use contextual representations that are better suited to distinguishing such meanings.</w:t>
      </w:r>
    </w:p>
    <w:p w14:paraId="520AA555">
      <w:r>
        <w:t>The fourth problem is factual business information. A customer-support assistant may need to know the current stock of a product, the status of a specific order, the exact refund amount, or the latest delivery estimate. A small N-gram model has no mechanism for checking a live database. A modern LLM can be integrated with retrieval or business APIs, but the integration must be designed carefully. The model should not invent information when live data is unavailable.</w:t>
      </w:r>
    </w:p>
    <w:p w14:paraId="52CD3CFC">
      <w:r>
        <w:t>Therefore, N-grams are valuable as a foundation for understanding local statistical prediction, but they are not suitable as complete E-Commerce assistants. GPT-style models provide stronger generation and contextual capabilities, while BERT-style models provide strong contextual representations for many understanding tasks. Even these modern systems require reliable data, careful prompting, privacy controls, business-rule integration, and human escalation for sensitive cases.</w:t>
      </w:r>
    </w:p>
    <w:p w14:paraId="46C60CA4">
      <w:r>
        <w:br w:type="page"/>
      </w:r>
    </w:p>
    <w:p w14:paraId="7F3E263A">
      <w:pPr>
        <w:pStyle w:val="2"/>
      </w:pPr>
      <w:r>
        <w:t>18. COMPARISON WITH GPT AND BERT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5"/>
        <w:gridCol w:w="2505"/>
        <w:gridCol w:w="2505"/>
        <w:gridCol w:w="2523"/>
      </w:tblGrid>
      <w:tr w14:paraId="630C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vAlign w:val="center"/>
          </w:tcPr>
          <w:p w14:paraId="3C6C8EA4">
            <w:r>
              <w:rPr>
                <w:b/>
              </w:rPr>
              <w:t>Feature</w:t>
            </w:r>
          </w:p>
        </w:tc>
        <w:tc>
          <w:tcPr>
            <w:tcW w:w="2505" w:type="dxa"/>
            <w:vAlign w:val="center"/>
          </w:tcPr>
          <w:p w14:paraId="15535E8E">
            <w:r>
              <w:rPr>
                <w:b/>
              </w:rPr>
              <w:t>Plain N-gram</w:t>
            </w:r>
          </w:p>
        </w:tc>
        <w:tc>
          <w:tcPr>
            <w:tcW w:w="2505" w:type="dxa"/>
            <w:vAlign w:val="center"/>
          </w:tcPr>
          <w:p w14:paraId="7AC0012C">
            <w:r>
              <w:rPr>
                <w:b/>
              </w:rPr>
              <w:t>GPT-style Transformer</w:t>
            </w:r>
          </w:p>
        </w:tc>
        <w:tc>
          <w:tcPr>
            <w:tcW w:w="2505" w:type="dxa"/>
            <w:vAlign w:val="center"/>
          </w:tcPr>
          <w:p w14:paraId="04B5C43B">
            <w:r>
              <w:rPr>
                <w:b/>
              </w:rPr>
              <w:t>BERT-style Transformer</w:t>
            </w:r>
          </w:p>
        </w:tc>
      </w:tr>
      <w:tr w14:paraId="5832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313C3F7F">
            <w:r>
              <w:t>Context</w:t>
            </w:r>
          </w:p>
        </w:tc>
        <w:tc>
          <w:tcPr>
            <w:tcW w:w="2505" w:type="dxa"/>
          </w:tcPr>
          <w:p w14:paraId="7CA33F3C">
            <w:r>
              <w:t>Fixed short context</w:t>
            </w:r>
          </w:p>
        </w:tc>
        <w:tc>
          <w:tcPr>
            <w:tcW w:w="2505" w:type="dxa"/>
          </w:tcPr>
          <w:p w14:paraId="3D54F0FE">
            <w:r>
              <w:t>Broad contextual processing</w:t>
            </w:r>
          </w:p>
        </w:tc>
        <w:tc>
          <w:tcPr>
            <w:tcW w:w="2505" w:type="dxa"/>
          </w:tcPr>
          <w:p w14:paraId="0618FE6F">
            <w:r>
              <w:t>Broad bidirectional contextual encoding</w:t>
            </w:r>
          </w:p>
        </w:tc>
      </w:tr>
      <w:tr w14:paraId="61BCF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357C0156">
            <w:r>
              <w:t>Representation</w:t>
            </w:r>
          </w:p>
        </w:tc>
        <w:tc>
          <w:tcPr>
            <w:tcW w:w="2505" w:type="dxa"/>
          </w:tcPr>
          <w:p w14:paraId="6F5BF570">
            <w:r>
              <w:t>Sequence counts</w:t>
            </w:r>
          </w:p>
        </w:tc>
        <w:tc>
          <w:tcPr>
            <w:tcW w:w="2505" w:type="dxa"/>
          </w:tcPr>
          <w:p w14:paraId="6D2F941F">
            <w:r>
              <w:t>Learned contextual representations</w:t>
            </w:r>
          </w:p>
        </w:tc>
        <w:tc>
          <w:tcPr>
            <w:tcW w:w="2505" w:type="dxa"/>
          </w:tcPr>
          <w:p w14:paraId="71C06086">
            <w:r>
              <w:t>Learned contextual representations</w:t>
            </w:r>
          </w:p>
        </w:tc>
      </w:tr>
      <w:tr w14:paraId="0E99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45548627">
            <w:r>
              <w:t>Generation</w:t>
            </w:r>
          </w:p>
        </w:tc>
        <w:tc>
          <w:tcPr>
            <w:tcW w:w="2505" w:type="dxa"/>
          </w:tcPr>
          <w:p w14:paraId="629B7ABE">
            <w:r>
              <w:t>Frequency-based</w:t>
            </w:r>
          </w:p>
        </w:tc>
        <w:tc>
          <w:tcPr>
            <w:tcW w:w="2505" w:type="dxa"/>
          </w:tcPr>
          <w:p w14:paraId="6A5C42FE">
            <w:r>
              <w:t>Strong text generation</w:t>
            </w:r>
          </w:p>
        </w:tc>
        <w:tc>
          <w:tcPr>
            <w:tcW w:w="2505" w:type="dxa"/>
          </w:tcPr>
          <w:p w14:paraId="419959FB">
            <w:r>
              <w:t>Primarily understanding/encoding</w:t>
            </w:r>
          </w:p>
        </w:tc>
      </w:tr>
      <w:tr w14:paraId="5633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17D68A56">
            <w:r>
              <w:t>Generalization</w:t>
            </w:r>
          </w:p>
        </w:tc>
        <w:tc>
          <w:tcPr>
            <w:tcW w:w="2505" w:type="dxa"/>
          </w:tcPr>
          <w:p w14:paraId="3980DC19">
            <w:r>
              <w:t>Weak for unseen phrases</w:t>
            </w:r>
          </w:p>
        </w:tc>
        <w:tc>
          <w:tcPr>
            <w:tcW w:w="2505" w:type="dxa"/>
          </w:tcPr>
          <w:p w14:paraId="353BF6A3">
            <w:r>
              <w:t>Much stronger</w:t>
            </w:r>
          </w:p>
        </w:tc>
        <w:tc>
          <w:tcPr>
            <w:tcW w:w="2505" w:type="dxa"/>
          </w:tcPr>
          <w:p w14:paraId="60C2A986">
            <w:r>
              <w:t>Much stronger</w:t>
            </w:r>
          </w:p>
        </w:tc>
      </w:tr>
      <w:tr w14:paraId="7722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4B6B095B">
            <w:r>
              <w:t>Semantics</w:t>
            </w:r>
          </w:p>
        </w:tc>
        <w:tc>
          <w:tcPr>
            <w:tcW w:w="2505" w:type="dxa"/>
          </w:tcPr>
          <w:p w14:paraId="774004E9">
            <w:r>
              <w:t>Very limited</w:t>
            </w:r>
          </w:p>
        </w:tc>
        <w:tc>
          <w:tcPr>
            <w:tcW w:w="2505" w:type="dxa"/>
          </w:tcPr>
          <w:p w14:paraId="08359E80">
            <w:r>
              <w:t>Rich contextual representations</w:t>
            </w:r>
          </w:p>
        </w:tc>
        <w:tc>
          <w:tcPr>
            <w:tcW w:w="2505" w:type="dxa"/>
          </w:tcPr>
          <w:p w14:paraId="660EA070">
            <w:r>
              <w:t>Rich contextual representations</w:t>
            </w:r>
          </w:p>
        </w:tc>
      </w:tr>
      <w:tr w14:paraId="73FE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7A3446D">
            <w:r>
              <w:t>Live business facts</w:t>
            </w:r>
          </w:p>
        </w:tc>
        <w:tc>
          <w:tcPr>
            <w:tcW w:w="2505" w:type="dxa"/>
          </w:tcPr>
          <w:p w14:paraId="23609BF8">
            <w:r>
              <w:t>Cannot access by itself</w:t>
            </w:r>
          </w:p>
        </w:tc>
        <w:tc>
          <w:tcPr>
            <w:tcW w:w="2505" w:type="dxa"/>
          </w:tcPr>
          <w:p w14:paraId="3BE0BE77">
            <w:r>
              <w:t>Needs integration/retrieval</w:t>
            </w:r>
          </w:p>
        </w:tc>
        <w:tc>
          <w:tcPr>
            <w:tcW w:w="2505" w:type="dxa"/>
          </w:tcPr>
          <w:p w14:paraId="0F0E0957">
            <w:r>
              <w:t>Needs integration/retrieval</w:t>
            </w:r>
          </w:p>
        </w:tc>
      </w:tr>
      <w:tr w14:paraId="4001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6E9ED988">
            <w:r>
              <w:t>Factuality</w:t>
            </w:r>
          </w:p>
        </w:tc>
        <w:tc>
          <w:tcPr>
            <w:tcW w:w="2505" w:type="dxa"/>
          </w:tcPr>
          <w:p w14:paraId="7F4730D7">
            <w:r>
              <w:t>No guarantee</w:t>
            </w:r>
          </w:p>
        </w:tc>
        <w:tc>
          <w:tcPr>
            <w:tcW w:w="2505" w:type="dxa"/>
          </w:tcPr>
          <w:p w14:paraId="4B61F012">
            <w:r>
              <w:t>No guarantee</w:t>
            </w:r>
          </w:p>
        </w:tc>
        <w:tc>
          <w:tcPr>
            <w:tcW w:w="2505" w:type="dxa"/>
          </w:tcPr>
          <w:p w14:paraId="3C7A197A">
            <w:r>
              <w:t>No guarantee</w:t>
            </w:r>
          </w:p>
        </w:tc>
      </w:tr>
      <w:tr w14:paraId="4824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5" w:type="dxa"/>
          </w:tcPr>
          <w:p w14:paraId="3E33E6E7">
            <w:r>
              <w:t>Training approach</w:t>
            </w:r>
          </w:p>
        </w:tc>
        <w:tc>
          <w:tcPr>
            <w:tcW w:w="2505" w:type="dxa"/>
          </w:tcPr>
          <w:p w14:paraId="7A5E51C5">
            <w:r>
              <w:t>Counting</w:t>
            </w:r>
          </w:p>
        </w:tc>
        <w:tc>
          <w:tcPr>
            <w:tcW w:w="2505" w:type="dxa"/>
          </w:tcPr>
          <w:p w14:paraId="6BB081E5">
            <w:r>
              <w:t>Large-scale neural pretraining</w:t>
            </w:r>
          </w:p>
        </w:tc>
        <w:tc>
          <w:tcPr>
            <w:tcW w:w="2505" w:type="dxa"/>
          </w:tcPr>
          <w:p w14:paraId="42233C28">
            <w:r>
              <w:t>Large-scale neural pretraining</w:t>
            </w:r>
          </w:p>
        </w:tc>
      </w:tr>
    </w:tbl>
    <w:p w14:paraId="1AB2481C"/>
    <w:p w14:paraId="5D9F7B5A">
      <w:pPr>
        <w:pStyle w:val="3"/>
      </w:pPr>
      <w:r>
        <w:t>Why GPT Is Useful in E-Commerce</w:t>
      </w:r>
    </w:p>
    <w:p w14:paraId="14D0C932">
      <w:r>
        <w:t>GPT-style models can assist with conversational shopping, product-description drafting, summarization, customer-support drafting, and natural-language interactions. They can use broader context than N-grams and generate coherent responses.</w:t>
      </w:r>
    </w:p>
    <w:p w14:paraId="6FC28896">
      <w:pPr>
        <w:pStyle w:val="3"/>
      </w:pPr>
      <w:r>
        <w:t>Why BERT Is Useful in E-Commerce</w:t>
      </w:r>
    </w:p>
    <w:p w14:paraId="6B3B0216">
      <w:r>
        <w:t>BERT-style models are well suited to contextual language understanding tasks such as query classification, intent detection, sentiment analysis, entity recognition, and ranking-related components.</w:t>
      </w:r>
    </w:p>
    <w:p w14:paraId="6D631CBD">
      <w:pPr>
        <w:pStyle w:val="3"/>
      </w:pPr>
      <w:r>
        <w:t>Important Qualification</w:t>
      </w:r>
    </w:p>
    <w:p w14:paraId="263E71B1">
      <w:r>
        <w:t>Neither GPT nor BERT should be treated as an automatic source of truth. Product price, stock, delivery, refund, and order information should come from trusted business systems or verified sources.</w:t>
      </w:r>
    </w:p>
    <w:p w14:paraId="66EDB03E">
      <w:r>
        <w:br w:type="page"/>
      </w:r>
    </w:p>
    <w:p w14:paraId="0BB120C6">
      <w:pPr>
        <w:pStyle w:val="2"/>
      </w:pPr>
      <w:r>
        <w:t>19. TWO E-COMMERCE-SPECIFIC EXAMPLES</w:t>
      </w:r>
    </w:p>
    <w:p w14:paraId="5DE80A1B">
      <w:pPr>
        <w:pStyle w:val="3"/>
      </w:pPr>
      <w:r>
        <w:t>Example 1: Product Search</w:t>
      </w:r>
    </w:p>
    <w:p w14:paraId="11850E08">
      <w:r>
        <w:t>Suppose a customer searches: “comfortable running shoes under a certain budget for daily road running.” A simple N-gram model may recognize common local phrases but cannot deeply interpret the customer's complete requirements. It may not understand that comfort, price range, intended activity, and road usage are constraints that should jointly influence results.</w:t>
      </w:r>
    </w:p>
    <w:p w14:paraId="17987332">
      <w:r>
        <w:t>A modern NLP system can represent the query more richly and can support semantic search. However, the final product results should be grounded in the actual catalog, current price, stock, and product attributes.</w:t>
      </w:r>
    </w:p>
    <w:p w14:paraId="66762AF3">
      <w:pPr>
        <w:pStyle w:val="3"/>
      </w:pPr>
      <w:r>
        <w:t>Example 2: Customer Support for a Refund</w:t>
      </w:r>
    </w:p>
    <w:p w14:paraId="0F84AEB6">
      <w:r>
        <w:t>Imagine a customer asks: “My returned product was received two days ago, but I have not received my refund yet. When will the money be credited?” A simple N-gram model can generate common phrases about refunds but cannot know the customer's actual order or refund status.</w:t>
      </w:r>
    </w:p>
    <w:p w14:paraId="4D86AA08">
      <w:r>
        <w:t>A responsible AI assistant should retrieve the order and refund information from an authorized business system and then explain the status. If that information is unavailable, the assistant should clearly say that it cannot verify the status rather than inventing a date.</w:t>
      </w:r>
    </w:p>
    <w:p w14:paraId="721A5AF2">
      <w:pPr>
        <w:pStyle w:val="3"/>
      </w:pPr>
      <w:r>
        <w:t>Lesson from Both Examples</w:t>
      </w:r>
    </w:p>
    <w:p w14:paraId="12822738">
      <w:r>
        <w:t>E-Commerce AI needs both language capability and reliable business data. Language generation alone is not enough. The system must be connected to appropriate information sources and governed by privacy, security, and human-escalation rules.</w:t>
      </w:r>
    </w:p>
    <w:p w14:paraId="06652183">
      <w:r>
        <w:br w:type="page"/>
      </w:r>
    </w:p>
    <w:p w14:paraId="6D720E0E">
      <w:pPr>
        <w:pStyle w:val="2"/>
      </w:pPr>
      <w:r>
        <w:t>20. RESPONSIBLE PROMPTING IN E-COMMERCE</w:t>
      </w:r>
    </w:p>
    <w:p w14:paraId="11E1A284">
      <w:r>
        <w:t>Responsible prompting means designing instructions that encourage accurate, safe, transparent, and useful model behavior. In E-Commerce, prompts should clearly distinguish between information provided by the customer, information retrieved from business systems, and information that the model is merely generating.</w:t>
      </w:r>
    </w:p>
    <w:p w14:paraId="035F10A9">
      <w:pPr>
        <w:pStyle w:val="3"/>
      </w:pPr>
      <w:r>
        <w:t>Good Prompt Characteristics</w:t>
      </w:r>
    </w:p>
    <w:p w14:paraId="21B1CEC7">
      <w:pPr>
        <w:pStyle w:val="23"/>
      </w:pPr>
      <w:r>
        <w:t>Specify the exact task: search, summarize, classify, compare, or draft.</w:t>
      </w:r>
    </w:p>
    <w:p w14:paraId="6FC88672">
      <w:pPr>
        <w:pStyle w:val="23"/>
      </w:pPr>
      <w:r>
        <w:t>Use verified product or order data when factual information is required.</w:t>
      </w:r>
    </w:p>
    <w:p w14:paraId="3EF0D27C">
      <w:pPr>
        <w:pStyle w:val="23"/>
      </w:pPr>
      <w:r>
        <w:t>Tell the model not to invent price, stock, delivery, refund, or warranty details.</w:t>
      </w:r>
    </w:p>
    <w:p w14:paraId="2A90CD50">
      <w:pPr>
        <w:pStyle w:val="23"/>
      </w:pPr>
      <w:r>
        <w:t>Ask the model to state when information is unavailable.</w:t>
      </w:r>
    </w:p>
    <w:p w14:paraId="5F146E81">
      <w:pPr>
        <w:pStyle w:val="23"/>
      </w:pPr>
      <w:r>
        <w:t>Protect customer personal and confidential information.</w:t>
      </w:r>
    </w:p>
    <w:p w14:paraId="0186DFC5">
      <w:pPr>
        <w:pStyle w:val="23"/>
      </w:pPr>
      <w:r>
        <w:t>Use neutral language for product recommendations.</w:t>
      </w:r>
    </w:p>
    <w:p w14:paraId="73418E04">
      <w:pPr>
        <w:pStyle w:val="23"/>
      </w:pPr>
      <w:r>
        <w:t>Escalate sensitive payment, fraud, or complaint cases to humans.</w:t>
      </w:r>
    </w:p>
    <w:p w14:paraId="2294B3BE">
      <w:pPr>
        <w:pStyle w:val="3"/>
      </w:pPr>
      <w:r>
        <w:t>Responsible Prompt Example</w:t>
      </w:r>
    </w:p>
    <w:p w14:paraId="5AE41FD4">
      <w:r>
        <w:t>“Using only the supplied product catalog data, compare the three products by price, storage, and warranty. Do not invent missing specifications. If a field is unavailable, state ‘not provided.’ Do not claim that a product is in stock unless the supplied inventory data confirms it.”</w:t>
      </w:r>
    </w:p>
    <w:p w14:paraId="3AEF426D">
      <w:pPr>
        <w:pStyle w:val="3"/>
      </w:pPr>
      <w:r>
        <w:t>Unsafe Prompt Example</w:t>
      </w:r>
    </w:p>
    <w:p w14:paraId="46EB66DC">
      <w:r>
        <w:t>“Write a convincing response to the customer and make up a delivery date if the actual date is missing.”</w:t>
      </w:r>
    </w:p>
    <w:p w14:paraId="130EF061">
      <w:r>
        <w:t>The unsafe prompt encourages fabrication. An E-Commerce assistant should never create a false delivery date simply to make the response sound helpful.</w:t>
      </w:r>
    </w:p>
    <w:p w14:paraId="24C87A60">
      <w:r>
        <w:br w:type="page"/>
      </w:r>
    </w:p>
    <w:p w14:paraId="5B09BA8F">
      <w:pPr>
        <w:pStyle w:val="2"/>
      </w:pPr>
      <w:r>
        <w:t>21. RESPONSIBLE-PROMPTING MINI-POLICY</w:t>
      </w:r>
    </w:p>
    <w:p w14:paraId="72C44BB9">
      <w:r>
        <w:t>An LLM used in E-Commerce should function as an assistive system rather than an independent authority on products, orders, payments, or customer identity. Prompts should clearly define the task and should provide verified product, catalog, or order information whenever factual answers are required. The system must not invent product specifications, prices, discounts, stock levels, delivery dates, refund amounts, warranty conditions, order status, or customer records. Where required information is missing, the model should explicitly state that it cannot verify the information instead of guessing. Customer personal information, addresses, contact details, payment information, authentication data, and confidential business information should be protected and used only according to authorized security and privacy policies. Recommendations should be relevant, transparent, and free from deceptive claims. Prompts should encourage the model to distinguish retrieved facts from generated explanations and to flag uncertainty. Sensitive cases involving payment disputes, fraud, account security, legal complaints, vulnerable customers, or high-value transactions should be escalated to trained human staff. AI-assisted communication should follow organizational rules for transparency and disclosure. Human oversight remains responsible for accuracy, fairness, privacy, security, and final decisions affecting customers.</w:t>
      </w:r>
    </w:p>
    <w:p w14:paraId="10742455">
      <w:pPr>
        <w:pStyle w:val="3"/>
      </w:pPr>
      <w:r>
        <w:t>Policy Principles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1"/>
        <w:gridCol w:w="5011"/>
      </w:tblGrid>
      <w:tr w14:paraId="114C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vAlign w:val="center"/>
          </w:tcPr>
          <w:p w14:paraId="53009558">
            <w:r>
              <w:rPr>
                <w:b/>
              </w:rPr>
              <w:t>Principle</w:t>
            </w:r>
          </w:p>
        </w:tc>
        <w:tc>
          <w:tcPr>
            <w:tcW w:w="5011" w:type="dxa"/>
            <w:vAlign w:val="center"/>
          </w:tcPr>
          <w:p w14:paraId="51FF9B18">
            <w:r>
              <w:rPr>
                <w:b/>
              </w:rPr>
              <w:t>Required Practice</w:t>
            </w:r>
          </w:p>
        </w:tc>
      </w:tr>
      <w:tr w14:paraId="7D1E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5376A193">
            <w:r>
              <w:t>Accuracy</w:t>
            </w:r>
          </w:p>
        </w:tc>
        <w:tc>
          <w:tcPr>
            <w:tcW w:w="5011" w:type="dxa"/>
          </w:tcPr>
          <w:p w14:paraId="05EAABE5">
            <w:r>
              <w:t>Use verified catalog/order data for factual claims.</w:t>
            </w:r>
          </w:p>
        </w:tc>
      </w:tr>
      <w:tr w14:paraId="1B66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4C0F51D1">
            <w:r>
              <w:t>Privacy</w:t>
            </w:r>
          </w:p>
        </w:tc>
        <w:tc>
          <w:tcPr>
            <w:tcW w:w="5011" w:type="dxa"/>
          </w:tcPr>
          <w:p w14:paraId="298C9697">
            <w:r>
              <w:t>Protect personal and transaction-related information.</w:t>
            </w:r>
          </w:p>
        </w:tc>
      </w:tr>
      <w:tr w14:paraId="109C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2FE12B45">
            <w:r>
              <w:t>Transparency</w:t>
            </w:r>
          </w:p>
        </w:tc>
        <w:tc>
          <w:tcPr>
            <w:tcW w:w="5011" w:type="dxa"/>
          </w:tcPr>
          <w:p w14:paraId="7EF5F980">
            <w:r>
              <w:t>Distinguish retrieved facts from generated language.</w:t>
            </w:r>
          </w:p>
        </w:tc>
      </w:tr>
      <w:tr w14:paraId="176B2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1C5FFB75">
            <w:r>
              <w:t>Fairness</w:t>
            </w:r>
          </w:p>
        </w:tc>
        <w:tc>
          <w:tcPr>
            <w:tcW w:w="5011" w:type="dxa"/>
          </w:tcPr>
          <w:p w14:paraId="5FA3C855">
            <w:r>
              <w:t>Avoid deceptive or unjustified recommendations.</w:t>
            </w:r>
          </w:p>
        </w:tc>
      </w:tr>
      <w:tr w14:paraId="6DB1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A99014C">
            <w:r>
              <w:t>Security</w:t>
            </w:r>
          </w:p>
        </w:tc>
        <w:tc>
          <w:tcPr>
            <w:tcW w:w="5011" w:type="dxa"/>
          </w:tcPr>
          <w:p w14:paraId="58C649A4">
            <w:r>
              <w:t>Escalate account/payment security issues.</w:t>
            </w:r>
          </w:p>
        </w:tc>
      </w:tr>
      <w:tr w14:paraId="1678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7389DB9B">
            <w:r>
              <w:t>Human oversight</w:t>
            </w:r>
          </w:p>
        </w:tc>
        <w:tc>
          <w:tcPr>
            <w:tcW w:w="5011" w:type="dxa"/>
          </w:tcPr>
          <w:p w14:paraId="29659E9A">
            <w:r>
              <w:t>Require human review for sensitive cases.</w:t>
            </w:r>
          </w:p>
        </w:tc>
      </w:tr>
    </w:tbl>
    <w:p w14:paraId="6D416DC4"/>
    <w:p w14:paraId="65E66A60">
      <w:r>
        <w:br w:type="page"/>
      </w:r>
    </w:p>
    <w:p w14:paraId="5320DA4B">
      <w:pPr>
        <w:pStyle w:val="2"/>
      </w:pPr>
      <w:r>
        <w:t>22. ETHICAL ISSUES, PRIVACY, SECURITY AND BIAS</w:t>
      </w:r>
    </w:p>
    <w:p w14:paraId="7A1B1F68">
      <w:pPr>
        <w:pStyle w:val="3"/>
      </w:pPr>
      <w:r>
        <w:t>22.1 Customer Privacy</w:t>
      </w:r>
    </w:p>
    <w:p w14:paraId="45D54ECE">
      <w:r>
        <w:t>E-Commerce systems may process names, addresses, phone numbers, purchase histories, preferences, and other personal information. AI workflows should minimize unnecessary data exposure and follow applicable privacy and organizational requirements.</w:t>
      </w:r>
    </w:p>
    <w:p w14:paraId="7C57EEA0">
      <w:pPr>
        <w:pStyle w:val="3"/>
      </w:pPr>
      <w:r>
        <w:t>22.2 Security</w:t>
      </w:r>
    </w:p>
    <w:p w14:paraId="119595AA">
      <w:r>
        <w:t>Payment and account-related interactions can be sensitive. An AI assistant should not ask customers to disclose passwords, one-time passwords, full payment credentials, or other authentication secrets.</w:t>
      </w:r>
    </w:p>
    <w:p w14:paraId="1AFFF1BB">
      <w:pPr>
        <w:pStyle w:val="3"/>
      </w:pPr>
      <w:r>
        <w:t>22.3 Misleading Recommendations</w:t>
      </w:r>
    </w:p>
    <w:p w14:paraId="7C881BCD">
      <w:r>
        <w:t>AI-generated recommendations should not falsely claim that a product is the cheapest, safest, most popular, or guaranteed to satisfy a need unless there is reliable evidence for the claim.</w:t>
      </w:r>
    </w:p>
    <w:p w14:paraId="626C3D0B">
      <w:pPr>
        <w:pStyle w:val="3"/>
      </w:pPr>
      <w:r>
        <w:t>22.4 Bias and Fairness</w:t>
      </w:r>
    </w:p>
    <w:p w14:paraId="743B60B7">
      <w:r>
        <w:t>Recommendation and personalization systems can produce unfair outcomes if training data or business rules contain bias. Evaluation should consider whether certain products, sellers, or customer groups are systematically disadvantaged.</w:t>
      </w:r>
    </w:p>
    <w:p w14:paraId="38C77768">
      <w:pPr>
        <w:pStyle w:val="3"/>
      </w:pPr>
      <w:r>
        <w:t>22.5 Hallucination</w:t>
      </w:r>
    </w:p>
    <w:p w14:paraId="4E2BC1D8">
      <w:r>
        <w:t>An LLM may generate plausible but unsupported product information. This can lead to customer dissatisfaction or financial harm. Grounding responses in trusted data is therefore important.</w:t>
      </w:r>
    </w:p>
    <w:p w14:paraId="089E7804">
      <w:pPr>
        <w:pStyle w:val="3"/>
      </w:pPr>
      <w:r>
        <w:t>22.6 Human Escalation</w:t>
      </w:r>
    </w:p>
    <w:p w14:paraId="596F2875">
      <w:r>
        <w:t>Customers dealing with fraud, disputed transactions, serious complaints, account security problems, or unusual cases should have access to trained human support.</w:t>
      </w:r>
    </w:p>
    <w:p w14:paraId="0C9BE5CD">
      <w:pPr>
        <w:pStyle w:val="3"/>
      </w:pPr>
      <w:r>
        <w:t>22.7 Transparency</w:t>
      </w:r>
    </w:p>
    <w:p w14:paraId="1F87837A">
      <w:r>
        <w:t>Customers should not be intentionally misled about whether they are interacting with an automated system when disclosure is required by organizational policy or applicable rules.</w:t>
      </w:r>
    </w:p>
    <w:p w14:paraId="6521739E">
      <w:r>
        <w:br w:type="page"/>
      </w:r>
    </w:p>
    <w:p w14:paraId="478A91CD">
      <w:pPr>
        <w:pStyle w:val="2"/>
      </w:pPr>
      <w:r>
        <w:t>23. FUTURE OF AI IN E-COMMERCE</w:t>
      </w:r>
    </w:p>
    <w:p w14:paraId="65208BE3">
      <w:r>
        <w:t>AI is likely to become more integrated into online shopping. Future systems may combine large language models with product databases, search systems, recommendation engines, inventory systems, logistics information, and customer-service platforms.</w:t>
      </w:r>
    </w:p>
    <w:p w14:paraId="1FA16C33">
      <w:pPr>
        <w:pStyle w:val="3"/>
      </w:pPr>
      <w:r>
        <w:t>Conversational Commerce</w:t>
      </w:r>
    </w:p>
    <w:p w14:paraId="7498443A">
      <w:r>
        <w:t>Customers may increasingly describe what they want in natural language and receive product comparisons or guided shopping assistance.</w:t>
      </w:r>
    </w:p>
    <w:p w14:paraId="625541EC">
      <w:pPr>
        <w:pStyle w:val="3"/>
      </w:pPr>
      <w:r>
        <w:t>Multimodal Shopping</w:t>
      </w:r>
    </w:p>
    <w:p w14:paraId="52475DCB">
      <w:r>
        <w:t>Future systems can combine text and images, allowing customers to search for products using photographs and natural-language descriptions.</w:t>
      </w:r>
    </w:p>
    <w:p w14:paraId="70C7339E">
      <w:pPr>
        <w:pStyle w:val="3"/>
      </w:pPr>
      <w:r>
        <w:t>Personalized Assistance</w:t>
      </w:r>
    </w:p>
    <w:p w14:paraId="237E7AEF">
      <w:r>
        <w:t>AI can potentially tailor product discovery and explanations to customer preferences, but personalization must respect privacy and avoid manipulative practices.</w:t>
      </w:r>
    </w:p>
    <w:p w14:paraId="3BFD9A71">
      <w:pPr>
        <w:pStyle w:val="3"/>
      </w:pPr>
      <w:r>
        <w:t>AI-Assisted Customer Service</w:t>
      </w:r>
    </w:p>
    <w:p w14:paraId="392BCFE5">
      <w:r>
        <w:t>LLMs can draft responses, classify tickets, summarize conversations, and help agents retrieve information. Human agents should remain available for complex cases.</w:t>
      </w:r>
    </w:p>
    <w:p w14:paraId="62BB9AE2">
      <w:pPr>
        <w:pStyle w:val="3"/>
      </w:pPr>
      <w:r>
        <w:t>Potential Benefits</w:t>
      </w:r>
    </w:p>
    <w:p w14:paraId="1070715D">
      <w:pPr>
        <w:pStyle w:val="23"/>
      </w:pPr>
      <w:r>
        <w:t>Faster product discovery.</w:t>
      </w:r>
    </w:p>
    <w:p w14:paraId="70BFE926">
      <w:pPr>
        <w:pStyle w:val="23"/>
      </w:pPr>
      <w:r>
        <w:t>Improved natural-language search.</w:t>
      </w:r>
    </w:p>
    <w:p w14:paraId="6686D9CF">
      <w:pPr>
        <w:pStyle w:val="23"/>
      </w:pPr>
      <w:r>
        <w:t>Efficient customer-support workflows.</w:t>
      </w:r>
    </w:p>
    <w:p w14:paraId="2E14F6F0">
      <w:pPr>
        <w:pStyle w:val="23"/>
      </w:pPr>
      <w:r>
        <w:t>Better analysis of customer reviews.</w:t>
      </w:r>
    </w:p>
    <w:p w14:paraId="5659EF6B">
      <w:pPr>
        <w:pStyle w:val="23"/>
      </w:pPr>
      <w:r>
        <w:t>Assistance with multilingual communication.</w:t>
      </w:r>
    </w:p>
    <w:p w14:paraId="76CE6D10">
      <w:pPr>
        <w:pStyle w:val="23"/>
      </w:pPr>
      <w:r>
        <w:t>Support for product information management.</w:t>
      </w:r>
    </w:p>
    <w:p w14:paraId="6F677699">
      <w:pPr>
        <w:pStyle w:val="3"/>
      </w:pPr>
      <w:r>
        <w:t>Potential Risks</w:t>
      </w:r>
    </w:p>
    <w:p w14:paraId="27247C5B">
      <w:pPr>
        <w:pStyle w:val="23"/>
      </w:pPr>
      <w:r>
        <w:t>Fabricated product or order information.</w:t>
      </w:r>
    </w:p>
    <w:p w14:paraId="46616238">
      <w:pPr>
        <w:pStyle w:val="23"/>
      </w:pPr>
      <w:r>
        <w:t>Privacy and security risks.</w:t>
      </w:r>
    </w:p>
    <w:p w14:paraId="6732C8CB">
      <w:pPr>
        <w:pStyle w:val="23"/>
      </w:pPr>
      <w:r>
        <w:t>Biased recommendations.</w:t>
      </w:r>
    </w:p>
    <w:p w14:paraId="73C7F7C6">
      <w:pPr>
        <w:pStyle w:val="23"/>
      </w:pPr>
      <w:r>
        <w:t>Over-personalization or manipulation.</w:t>
      </w:r>
    </w:p>
    <w:p w14:paraId="3B8DE161">
      <w:pPr>
        <w:pStyle w:val="23"/>
      </w:pPr>
      <w:r>
        <w:t>Over-reliance on automated support.</w:t>
      </w:r>
    </w:p>
    <w:p w14:paraId="6FFA0C34">
      <w:pPr>
        <w:pStyle w:val="23"/>
      </w:pPr>
      <w:r>
        <w:t>Reduced transparency.</w:t>
      </w:r>
    </w:p>
    <w:p w14:paraId="59471FC9">
      <w:r>
        <w:t>The future of responsible E-Commerce AI should combine powerful language models with verified data, access controls, privacy protection, evaluation, and human oversight.</w:t>
      </w:r>
    </w:p>
    <w:p w14:paraId="333C1579">
      <w:r>
        <w:br w:type="page"/>
      </w:r>
    </w:p>
    <w:p w14:paraId="54F24F47">
      <w:pPr>
        <w:pStyle w:val="2"/>
      </w:pPr>
      <w:r>
        <w:t>24. CONCLUSION</w:t>
      </w:r>
    </w:p>
    <w:p w14:paraId="738F8A96">
      <w:r>
        <w:t>This project demonstrated a plain-frequency bigram and trigram next-word predictor for the E-Commerce domain. The implementation used four short E-Commerce paragraphs and basic Python data structures rather than a machine-learning library.</w:t>
      </w:r>
    </w:p>
    <w:p w14:paraId="76DA8CFB">
      <w:r>
        <w:t>The bigram model uses one previous word as context, while the trigram model uses two. The experiment showed that local word patterns can be learned through frequency counting. However, the small corpus also demonstrated data sparsity and limited generalization.</w:t>
      </w:r>
    </w:p>
    <w:p w14:paraId="6C6ABAB8">
      <w:r>
        <w:t>The comparison with GPT and BERT showed why transformer-based models are more capable for contextual language understanding and generation. They can model richer relationships between words and can generalize more effectively. However, they are not automatically connected to live business facts and are not guaranteed to be truthful.</w:t>
      </w:r>
    </w:p>
    <w:p w14:paraId="147E6ACF">
      <w:r>
        <w:t>E-Commerce applications require special care because AI outputs can affect purchases, payments, product choices, customer trust, and personal information. A language model should not invent product specifications, prices, stock, delivery dates, refund amounts, or order status.</w:t>
      </w:r>
    </w:p>
    <w:p w14:paraId="420D5BAB">
      <w:r>
        <w:t>The responsible-prompting policy therefore emphasizes accuracy, privacy, security, transparency, fairness, verified business data, and human escalation. The main lesson is that language modeling is a useful technical capability, but trustworthy E-Commerce AI requires reliable data and responsible human oversight.</w:t>
      </w:r>
    </w:p>
    <w:p w14:paraId="0605012E">
      <w:pPr>
        <w:pStyle w:val="3"/>
      </w:pPr>
      <w:r>
        <w:t>Key Takeaways</w:t>
      </w:r>
    </w:p>
    <w:p w14:paraId="71D44C1A">
      <w:pPr>
        <w:pStyle w:val="29"/>
      </w:pPr>
      <w:r>
        <w:t>A plain N-gram model predicts words from observed local frequencies.</w:t>
      </w:r>
    </w:p>
    <w:p w14:paraId="5AF46D09">
      <w:pPr>
        <w:pStyle w:val="29"/>
      </w:pPr>
      <w:r>
        <w:t>Bigram and trigram models provide only short context.</w:t>
      </w:r>
    </w:p>
    <w:p w14:paraId="3E34EBFD">
      <w:pPr>
        <w:pStyle w:val="29"/>
      </w:pPr>
      <w:r>
        <w:t>Small E-Commerce corpora cause sparsity and weak generalization.</w:t>
      </w:r>
    </w:p>
    <w:p w14:paraId="7D10E6AA">
      <w:pPr>
        <w:pStyle w:val="29"/>
      </w:pPr>
      <w:r>
        <w:t>GPT/BERT-style transformers provide richer contextual representations.</w:t>
      </w:r>
    </w:p>
    <w:p w14:paraId="4BF11A02">
      <w:pPr>
        <w:pStyle w:val="29"/>
      </w:pPr>
      <w:r>
        <w:t>AI-generated language is not automatically verified business information.</w:t>
      </w:r>
    </w:p>
    <w:p w14:paraId="53D6AB3A">
      <w:pPr>
        <w:pStyle w:val="29"/>
      </w:pPr>
      <w:r>
        <w:t>E-Commerce assistants should use trusted product and order data.</w:t>
      </w:r>
    </w:p>
    <w:p w14:paraId="068FB5A0">
      <w:pPr>
        <w:pStyle w:val="29"/>
      </w:pPr>
      <w:r>
        <w:t>Customer privacy and security must be protected.</w:t>
      </w:r>
    </w:p>
    <w:p w14:paraId="745CA37F">
      <w:pPr>
        <w:pStyle w:val="29"/>
      </w:pPr>
      <w:r>
        <w:t>Sensitive cases should be escalated to humans.</w:t>
      </w:r>
    </w:p>
    <w:p w14:paraId="6C2711C8">
      <w:r>
        <w:br w:type="page"/>
      </w:r>
    </w:p>
    <w:p w14:paraId="57D4C080">
      <w:pPr>
        <w:pStyle w:val="2"/>
      </w:pPr>
      <w:r>
        <w:t>25. REFERENCES</w:t>
      </w:r>
    </w:p>
    <w:p w14:paraId="6D1FA59E">
      <w:r>
        <w:t>1. Jurafsky, D., &amp; Martin, J. H. Speech and Language Processing. Sections on N-gram language models and neural language models.</w:t>
      </w:r>
    </w:p>
    <w:p w14:paraId="39DC6E63">
      <w:r>
        <w:t>2. Manning, C. D., Raghavan, P., &amp; Schütze, H. (2008). Introduction to Information Retrieval. Cambridge University Press.</w:t>
      </w:r>
    </w:p>
    <w:p w14:paraId="0F1EA13B">
      <w:r>
        <w:t>3. Vaswani, A., et al. (2017). Attention Is All You Need. Advances in Neural Information Processing Systems.</w:t>
      </w:r>
    </w:p>
    <w:p w14:paraId="5A6AF834">
      <w:r>
        <w:t>4. Devlin, J., Chang, M.-W., Lee, K., &amp; Toutanova, K. (2019). BERT: Pre-training of Deep Bidirectional Transformers for Language Understanding. NAACL-HLT.</w:t>
      </w:r>
    </w:p>
    <w:p w14:paraId="35511481">
      <w:r>
        <w:t>5. Shannon, C. E. (1951). Prediction and Entropy of Printed English. Bell System Technical Journal, 30(1), 50–64.</w:t>
      </w:r>
    </w:p>
    <w:p w14:paraId="5EDA6E50">
      <w:r>
        <w:t>6. Mitchell, T. M. (1997). Machine Learning. McGraw-Hill.</w:t>
      </w:r>
    </w:p>
    <w:p w14:paraId="0311A557">
      <w:r>
        <w:t>7. Python Software Foundation. Python Documentation. Reference material for strings, dictionaries, lists, functions, loops, and regular expressions.</w:t>
      </w:r>
    </w:p>
    <w:p w14:paraId="76AE6E61">
      <w:r>
        <w:t>8. Relevant academic and professional guidance on responsible AI, privacy, consumer protection, and ethical use of automated systems in digital commerce.</w:t>
      </w:r>
    </w:p>
    <w:p w14:paraId="05F0C4DB">
      <w:pPr>
        <w:pStyle w:val="3"/>
      </w:pPr>
      <w:r>
        <w:t>Reference Note</w:t>
      </w:r>
    </w:p>
    <w:p w14:paraId="1B5E3C9F">
      <w:r>
        <w:t>The references are included to support the academic discussion of N-gram language modeling, transformer architectures, and responsible AI. The student can apply any citation style required by the faculty.</w:t>
      </w:r>
    </w:p>
    <w:p w14:paraId="68CBCBC1">
      <w:r>
        <w:br w:type="page"/>
      </w:r>
    </w:p>
    <w:p w14:paraId="2FC20CC9">
      <w:pPr>
        <w:pStyle w:val="2"/>
      </w:pPr>
      <w:r>
        <w:t>26. APPENDIX — COMPLETE PYTHON CODE</w:t>
      </w:r>
    </w:p>
    <w:p w14:paraId="27320E9D">
      <w:r>
        <w:t>This appendix contains the complete implementation used for the E-Commerce experiment. It uses the Python standard re module and basic dictionaries, lists, loops, and functions.</w:t>
      </w:r>
    </w:p>
    <w:p w14:paraId="0BA95FA2">
      <w:pPr>
        <w:pStyle w:val="164"/>
      </w:pPr>
      <w:r>
        <w:t>import re</w:t>
      </w:r>
    </w:p>
    <w:p w14:paraId="103DA11D">
      <w:pPr>
        <w:pStyle w:val="164"/>
      </w:pPr>
    </w:p>
    <w:p w14:paraId="19038CDE">
      <w:pPr>
        <w:pStyle w:val="164"/>
      </w:pPr>
      <w:r>
        <w:t>corpus = [</w:t>
      </w:r>
    </w:p>
    <w:p w14:paraId="53A19F01">
      <w:pPr>
        <w:pStyle w:val="164"/>
      </w:pPr>
      <w:r>
        <w:t xml:space="preserve">    """E-commerce platforms allow customers to search for products,</w:t>
      </w:r>
    </w:p>
    <w:p w14:paraId="2ABA8984">
      <w:pPr>
        <w:pStyle w:val="164"/>
      </w:pPr>
      <w:r>
        <w:t xml:space="preserve">    compare prices, read reviews, add items to a shopping cart, and</w:t>
      </w:r>
    </w:p>
    <w:p w14:paraId="4B5D614B">
      <w:pPr>
        <w:pStyle w:val="164"/>
      </w:pPr>
      <w:r>
        <w:t xml:space="preserve">    place orders online. A customer can select a product, choose a</w:t>
      </w:r>
    </w:p>
    <w:p w14:paraId="02A87B3F">
      <w:pPr>
        <w:pStyle w:val="164"/>
      </w:pPr>
      <w:r>
        <w:t xml:space="preserve">    quantity, provide a delivery address, and complete payment through</w:t>
      </w:r>
    </w:p>
    <w:p w14:paraId="0289CEE9">
      <w:pPr>
        <w:pStyle w:val="164"/>
      </w:pPr>
      <w:r>
        <w:t xml:space="preserve">    an online payment service.""",</w:t>
      </w:r>
    </w:p>
    <w:p w14:paraId="6D4D0FB7">
      <w:pPr>
        <w:pStyle w:val="164"/>
      </w:pPr>
    </w:p>
    <w:p w14:paraId="3E7333EE">
      <w:pPr>
        <w:pStyle w:val="164"/>
      </w:pPr>
      <w:r>
        <w:t xml:space="preserve">    """An online store manages product information such as product names,</w:t>
      </w:r>
    </w:p>
    <w:p w14:paraId="39F8A5DD">
      <w:pPr>
        <w:pStyle w:val="164"/>
      </w:pPr>
      <w:r>
        <w:t xml:space="preserve">    categories, prices, descriptions, stock availability, discounts,</w:t>
      </w:r>
    </w:p>
    <w:p w14:paraId="29108DA2">
      <w:pPr>
        <w:pStyle w:val="164"/>
      </w:pPr>
      <w:r>
        <w:t xml:space="preserve">    and delivery options. Customers expect accurate product details</w:t>
      </w:r>
    </w:p>
    <w:p w14:paraId="325E3A37">
      <w:pPr>
        <w:pStyle w:val="164"/>
      </w:pPr>
      <w:r>
        <w:t xml:space="preserve">    and clear information about shipping, returns, refunds, and</w:t>
      </w:r>
    </w:p>
    <w:p w14:paraId="5BD81669">
      <w:pPr>
        <w:pStyle w:val="164"/>
      </w:pPr>
      <w:r>
        <w:t xml:space="preserve">    order status.""",</w:t>
      </w:r>
    </w:p>
    <w:p w14:paraId="02F82C2B">
      <w:pPr>
        <w:pStyle w:val="164"/>
      </w:pPr>
    </w:p>
    <w:p w14:paraId="4C72B00D">
      <w:pPr>
        <w:pStyle w:val="164"/>
      </w:pPr>
      <w:r>
        <w:t xml:space="preserve">    """Customer support is an important part of e-commerce. Customers</w:t>
      </w:r>
    </w:p>
    <w:p w14:paraId="6017990D">
      <w:pPr>
        <w:pStyle w:val="164"/>
      </w:pPr>
      <w:r>
        <w:t xml:space="preserve">    may ask about delayed deliveries, payment problems, damaged</w:t>
      </w:r>
    </w:p>
    <w:p w14:paraId="0EAA38E4">
      <w:pPr>
        <w:pStyle w:val="164"/>
      </w:pPr>
      <w:r>
        <w:t xml:space="preserve">    products, cancellations, exchanges, and refunds. Support systems</w:t>
      </w:r>
    </w:p>
    <w:p w14:paraId="59440F01">
      <w:pPr>
        <w:pStyle w:val="164"/>
      </w:pPr>
      <w:r>
        <w:t xml:space="preserve">    can classify requests and provide useful information, but sensitive</w:t>
      </w:r>
    </w:p>
    <w:p w14:paraId="7471A3D1">
      <w:pPr>
        <w:pStyle w:val="164"/>
      </w:pPr>
      <w:r>
        <w:t xml:space="preserve">    cases may require human assistance.""",</w:t>
      </w:r>
    </w:p>
    <w:p w14:paraId="70C477BE">
      <w:pPr>
        <w:pStyle w:val="164"/>
      </w:pPr>
    </w:p>
    <w:p w14:paraId="575C2CA3">
      <w:pPr>
        <w:pStyle w:val="164"/>
      </w:pPr>
      <w:r>
        <w:t xml:space="preserve">    """Artificial intelligence can assist e-commerce businesses with</w:t>
      </w:r>
    </w:p>
    <w:p w14:paraId="589E32C0">
      <w:pPr>
        <w:pStyle w:val="164"/>
      </w:pPr>
      <w:r>
        <w:t xml:space="preserve">    product search, recommendation, customer support, review analysis,</w:t>
      </w:r>
    </w:p>
    <w:p w14:paraId="2F1FF8A8">
      <w:pPr>
        <w:pStyle w:val="164"/>
      </w:pPr>
      <w:r>
        <w:t xml:space="preserve">    demand forecasting, and personalization. However, AI systems</w:t>
      </w:r>
    </w:p>
    <w:p w14:paraId="69E139F4">
      <w:pPr>
        <w:pStyle w:val="164"/>
      </w:pPr>
      <w:r>
        <w:t xml:space="preserve">    should protect customer privacy, avoid misleading recommendations,</w:t>
      </w:r>
    </w:p>
    <w:p w14:paraId="22FB1312">
      <w:pPr>
        <w:pStyle w:val="164"/>
      </w:pPr>
      <w:r>
        <w:t xml:space="preserve">    and provide accurate information about products and orders."""</w:t>
      </w:r>
    </w:p>
    <w:p w14:paraId="1108B31F">
      <w:pPr>
        <w:pStyle w:val="164"/>
      </w:pPr>
      <w:r>
        <w:t>]</w:t>
      </w:r>
    </w:p>
    <w:p w14:paraId="31FD92D3">
      <w:pPr>
        <w:pStyle w:val="164"/>
      </w:pPr>
    </w:p>
    <w:p w14:paraId="2F179886">
      <w:pPr>
        <w:pStyle w:val="164"/>
      </w:pPr>
      <w:r>
        <w:t>def tokenize(text):</w:t>
      </w:r>
    </w:p>
    <w:p w14:paraId="4807F1ED">
      <w:pPr>
        <w:pStyle w:val="164"/>
      </w:pPr>
      <w:r>
        <w:t xml:space="preserve">    text = re.sub(r"[^A-Za-z0-9\s']", " ", text.lower())</w:t>
      </w:r>
    </w:p>
    <w:p w14:paraId="640E810F">
      <w:pPr>
        <w:pStyle w:val="164"/>
      </w:pPr>
      <w:r>
        <w:t xml:space="preserve">    return text.split()</w:t>
      </w:r>
    </w:p>
    <w:p w14:paraId="44897A65">
      <w:pPr>
        <w:pStyle w:val="164"/>
      </w:pPr>
    </w:p>
    <w:p w14:paraId="16A971BA">
      <w:pPr>
        <w:pStyle w:val="164"/>
      </w:pPr>
      <w:r>
        <w:t>tokens = []</w:t>
      </w:r>
    </w:p>
    <w:p w14:paraId="3E827ECC">
      <w:pPr>
        <w:pStyle w:val="164"/>
      </w:pPr>
      <w:r>
        <w:t>for paragraph in corpus:</w:t>
      </w:r>
    </w:p>
    <w:p w14:paraId="544D2193">
      <w:pPr>
        <w:pStyle w:val="164"/>
      </w:pPr>
      <w:r>
        <w:t xml:space="preserve">    tokens.extend(tokenize(paragraph))</w:t>
      </w:r>
    </w:p>
    <w:p w14:paraId="12489B21">
      <w:pPr>
        <w:pStyle w:val="164"/>
      </w:pPr>
    </w:p>
    <w:p w14:paraId="5AD62694">
      <w:pPr>
        <w:pStyle w:val="164"/>
      </w:pPr>
      <w:r>
        <w:t>bigram_counts = {}</w:t>
      </w:r>
    </w:p>
    <w:p w14:paraId="69AE99C6">
      <w:pPr>
        <w:pStyle w:val="164"/>
      </w:pPr>
      <w:r>
        <w:t>trigram_counts = {}</w:t>
      </w:r>
    </w:p>
    <w:p w14:paraId="30B27154">
      <w:pPr>
        <w:pStyle w:val="164"/>
      </w:pPr>
    </w:p>
    <w:p w14:paraId="075E9432">
      <w:pPr>
        <w:pStyle w:val="164"/>
      </w:pPr>
      <w:r>
        <w:t>for i in range(len(tokens) - 1):</w:t>
      </w:r>
    </w:p>
    <w:p w14:paraId="42A41111">
      <w:pPr>
        <w:pStyle w:val="164"/>
      </w:pPr>
      <w:r>
        <w:t xml:space="preserve">    context = (tokens[i],)</w:t>
      </w:r>
    </w:p>
    <w:p w14:paraId="668F86A2">
      <w:pPr>
        <w:pStyle w:val="164"/>
      </w:pPr>
      <w:r>
        <w:t xml:space="preserve">    next_word = tokens[i + 1]</w:t>
      </w:r>
    </w:p>
    <w:p w14:paraId="6A85A65E">
      <w:pPr>
        <w:pStyle w:val="164"/>
      </w:pPr>
    </w:p>
    <w:p w14:paraId="47AAE6B7">
      <w:pPr>
        <w:pStyle w:val="164"/>
      </w:pPr>
      <w:r>
        <w:t xml:space="preserve">    if context not in bigram_counts:</w:t>
      </w:r>
    </w:p>
    <w:p w14:paraId="219D81B4">
      <w:pPr>
        <w:pStyle w:val="164"/>
      </w:pPr>
      <w:r>
        <w:t xml:space="preserve">        bigram_counts[context] = {}</w:t>
      </w:r>
    </w:p>
    <w:p w14:paraId="24FFB85F">
      <w:pPr>
        <w:pStyle w:val="164"/>
      </w:pPr>
    </w:p>
    <w:p w14:paraId="11AB24A9">
      <w:pPr>
        <w:pStyle w:val="164"/>
      </w:pPr>
      <w:r>
        <w:t xml:space="preserve">    bigram_counts[context][next_word] = (</w:t>
      </w:r>
    </w:p>
    <w:p w14:paraId="7BEAF0B6">
      <w:pPr>
        <w:pStyle w:val="164"/>
      </w:pPr>
      <w:r>
        <w:t xml:space="preserve">        bigram_counts[context].get(next_word, 0) + 1</w:t>
      </w:r>
    </w:p>
    <w:p w14:paraId="6E6FC2BF">
      <w:pPr>
        <w:pStyle w:val="164"/>
      </w:pPr>
      <w:r>
        <w:t xml:space="preserve">    )</w:t>
      </w:r>
    </w:p>
    <w:p w14:paraId="66C73844">
      <w:pPr>
        <w:pStyle w:val="164"/>
      </w:pPr>
    </w:p>
    <w:p w14:paraId="7D60806B">
      <w:pPr>
        <w:pStyle w:val="164"/>
      </w:pPr>
      <w:r>
        <w:t>for i in range(len(tokens) - 2):</w:t>
      </w:r>
    </w:p>
    <w:p w14:paraId="3219AA4F">
      <w:pPr>
        <w:pStyle w:val="164"/>
      </w:pPr>
      <w:r>
        <w:t xml:space="preserve">    context = (tokens[i], tokens[i + 1])</w:t>
      </w:r>
    </w:p>
    <w:p w14:paraId="5DF40E0A">
      <w:pPr>
        <w:pStyle w:val="164"/>
      </w:pPr>
      <w:r>
        <w:t xml:space="preserve">    next_word = tokens[i + 2]</w:t>
      </w:r>
    </w:p>
    <w:p w14:paraId="7AFC920E">
      <w:pPr>
        <w:pStyle w:val="164"/>
      </w:pPr>
    </w:p>
    <w:p w14:paraId="073A9EF4">
      <w:pPr>
        <w:pStyle w:val="164"/>
      </w:pPr>
      <w:r>
        <w:t xml:space="preserve">    if context not in trigram_counts:</w:t>
      </w:r>
    </w:p>
    <w:p w14:paraId="60DCD9F7">
      <w:pPr>
        <w:pStyle w:val="164"/>
      </w:pPr>
      <w:r>
        <w:t xml:space="preserve">        trigram_counts[context] = {}</w:t>
      </w:r>
    </w:p>
    <w:p w14:paraId="69D2BE03">
      <w:pPr>
        <w:pStyle w:val="164"/>
      </w:pPr>
    </w:p>
    <w:p w14:paraId="1F194944">
      <w:pPr>
        <w:pStyle w:val="164"/>
      </w:pPr>
      <w:r>
        <w:t xml:space="preserve">    trigram_counts[context][next_word] = (</w:t>
      </w:r>
    </w:p>
    <w:p w14:paraId="04291583">
      <w:pPr>
        <w:pStyle w:val="164"/>
      </w:pPr>
      <w:r>
        <w:t xml:space="preserve">        trigram_counts[context].get(next_word, 0) + 1</w:t>
      </w:r>
    </w:p>
    <w:p w14:paraId="32ACFBDF">
      <w:pPr>
        <w:pStyle w:val="164"/>
      </w:pPr>
      <w:r>
        <w:t xml:space="preserve">    )</w:t>
      </w:r>
    </w:p>
    <w:p w14:paraId="2AAA7D76">
      <w:pPr>
        <w:pStyle w:val="164"/>
      </w:pPr>
    </w:p>
    <w:p w14:paraId="5D4C17EC">
      <w:pPr>
        <w:pStyle w:val="164"/>
      </w:pPr>
      <w:r>
        <w:t>def predict_next_bigram(word):</w:t>
      </w:r>
    </w:p>
    <w:p w14:paraId="3660EE54">
      <w:pPr>
        <w:pStyle w:val="164"/>
      </w:pPr>
      <w:r>
        <w:t xml:space="preserve">    choices = bigram_counts.get((word.lower(),), {})</w:t>
      </w:r>
    </w:p>
    <w:p w14:paraId="068A91FD">
      <w:pPr>
        <w:pStyle w:val="164"/>
      </w:pPr>
      <w:r>
        <w:t xml:space="preserve">    if not choices:</w:t>
      </w:r>
    </w:p>
    <w:p w14:paraId="536A58B3">
      <w:pPr>
        <w:pStyle w:val="164"/>
      </w:pPr>
      <w:r>
        <w:t xml:space="preserve">        return None</w:t>
      </w:r>
    </w:p>
    <w:p w14:paraId="61752540">
      <w:pPr>
        <w:pStyle w:val="164"/>
      </w:pPr>
      <w:r>
        <w:t xml:space="preserve">    return max(choices, key=choices.get)</w:t>
      </w:r>
    </w:p>
    <w:p w14:paraId="2CD13803">
      <w:pPr>
        <w:pStyle w:val="164"/>
      </w:pPr>
    </w:p>
    <w:p w14:paraId="5336F330">
      <w:pPr>
        <w:pStyle w:val="164"/>
      </w:pPr>
      <w:r>
        <w:t>def predict_next_trigram(word1, word2):</w:t>
      </w:r>
    </w:p>
    <w:p w14:paraId="1BE8B900">
      <w:pPr>
        <w:pStyle w:val="164"/>
      </w:pPr>
      <w:r>
        <w:t xml:space="preserve">    choices = trigram_counts.get(</w:t>
      </w:r>
    </w:p>
    <w:p w14:paraId="004DD1C0">
      <w:pPr>
        <w:pStyle w:val="164"/>
      </w:pPr>
      <w:r>
        <w:t xml:space="preserve">        (word1.lower(), word2.lower()), {}</w:t>
      </w:r>
    </w:p>
    <w:p w14:paraId="4590E4C7">
      <w:pPr>
        <w:pStyle w:val="164"/>
      </w:pPr>
      <w:r>
        <w:t xml:space="preserve">    )</w:t>
      </w:r>
    </w:p>
    <w:p w14:paraId="028312D8">
      <w:pPr>
        <w:pStyle w:val="164"/>
      </w:pPr>
      <w:r>
        <w:t xml:space="preserve">    if not choices:</w:t>
      </w:r>
    </w:p>
    <w:p w14:paraId="4B3AA66D">
      <w:pPr>
        <w:pStyle w:val="164"/>
      </w:pPr>
      <w:r>
        <w:t xml:space="preserve">        return None</w:t>
      </w:r>
    </w:p>
    <w:p w14:paraId="7AF9803F">
      <w:pPr>
        <w:pStyle w:val="164"/>
      </w:pPr>
      <w:r>
        <w:t xml:space="preserve">    return max(choices, key=choices.get)</w:t>
      </w:r>
    </w:p>
    <w:p w14:paraId="2E74DF0B">
      <w:pPr>
        <w:pStyle w:val="164"/>
      </w:pPr>
    </w:p>
    <w:p w14:paraId="76A260E2">
      <w:pPr>
        <w:pStyle w:val="164"/>
      </w:pPr>
      <w:r>
        <w:t>def continue_text(seed, number_of_words=5):</w:t>
      </w:r>
    </w:p>
    <w:p w14:paraId="4E90C6C4">
      <w:pPr>
        <w:pStyle w:val="164"/>
      </w:pPr>
      <w:r>
        <w:t xml:space="preserve">    words = seed.lower().split()</w:t>
      </w:r>
    </w:p>
    <w:p w14:paraId="4E7C7F36">
      <w:pPr>
        <w:pStyle w:val="164"/>
      </w:pPr>
      <w:r>
        <w:t xml:space="preserve">    result = words[:]</w:t>
      </w:r>
    </w:p>
    <w:p w14:paraId="71A69127">
      <w:pPr>
        <w:pStyle w:val="164"/>
      </w:pPr>
    </w:p>
    <w:p w14:paraId="78288EB9">
      <w:pPr>
        <w:pStyle w:val="164"/>
      </w:pPr>
      <w:r>
        <w:t xml:space="preserve">    for _ in range(number_of_words):</w:t>
      </w:r>
    </w:p>
    <w:p w14:paraId="60D35127">
      <w:pPr>
        <w:pStyle w:val="164"/>
      </w:pPr>
      <w:r>
        <w:t xml:space="preserve">        if len(result) &gt;= 2:</w:t>
      </w:r>
    </w:p>
    <w:p w14:paraId="0FC6889D">
      <w:pPr>
        <w:pStyle w:val="164"/>
      </w:pPr>
      <w:r>
        <w:t xml:space="preserve">            next_word = predict_next_trigram(</w:t>
      </w:r>
    </w:p>
    <w:p w14:paraId="1EBADD84">
      <w:pPr>
        <w:pStyle w:val="164"/>
      </w:pPr>
      <w:r>
        <w:t xml:space="preserve">                result[-2], result[-1]</w:t>
      </w:r>
    </w:p>
    <w:p w14:paraId="0C8D3D99">
      <w:pPr>
        <w:pStyle w:val="164"/>
      </w:pPr>
      <w:r>
        <w:t xml:space="preserve">            )</w:t>
      </w:r>
    </w:p>
    <w:p w14:paraId="6AE1BFC1">
      <w:pPr>
        <w:pStyle w:val="164"/>
      </w:pPr>
      <w:r>
        <w:t xml:space="preserve">            if next_word is None:</w:t>
      </w:r>
    </w:p>
    <w:p w14:paraId="7254723D">
      <w:pPr>
        <w:pStyle w:val="164"/>
      </w:pPr>
      <w:r>
        <w:t xml:space="preserve">                next_word = predict_next_bigram(result[-1])</w:t>
      </w:r>
    </w:p>
    <w:p w14:paraId="57DE07CF">
      <w:pPr>
        <w:pStyle w:val="164"/>
      </w:pPr>
      <w:r>
        <w:t xml:space="preserve">        else:</w:t>
      </w:r>
    </w:p>
    <w:p w14:paraId="17DB1F06">
      <w:pPr>
        <w:pStyle w:val="164"/>
      </w:pPr>
      <w:r>
        <w:t xml:space="preserve">            next_word = predict_next_bigram(result[-1])</w:t>
      </w:r>
    </w:p>
    <w:p w14:paraId="0C41780A">
      <w:pPr>
        <w:pStyle w:val="164"/>
      </w:pPr>
    </w:p>
    <w:p w14:paraId="7B61F7A5">
      <w:pPr>
        <w:pStyle w:val="164"/>
      </w:pPr>
      <w:r>
        <w:t xml:space="preserve">        if next_word is None:</w:t>
      </w:r>
    </w:p>
    <w:p w14:paraId="6C1EE8F0">
      <w:pPr>
        <w:pStyle w:val="164"/>
      </w:pPr>
      <w:r>
        <w:t xml:space="preserve">            break</w:t>
      </w:r>
    </w:p>
    <w:p w14:paraId="61BB6C8B">
      <w:pPr>
        <w:pStyle w:val="164"/>
      </w:pPr>
    </w:p>
    <w:p w14:paraId="5F41149A">
      <w:pPr>
        <w:pStyle w:val="164"/>
      </w:pPr>
      <w:r>
        <w:t xml:space="preserve">        result.append(next_word)</w:t>
      </w:r>
    </w:p>
    <w:p w14:paraId="31848AEA">
      <w:pPr>
        <w:pStyle w:val="164"/>
      </w:pPr>
    </w:p>
    <w:p w14:paraId="609A9DFE">
      <w:pPr>
        <w:pStyle w:val="164"/>
      </w:pPr>
      <w:r>
        <w:t xml:space="preserve">    return " ".join(result)</w:t>
      </w:r>
    </w:p>
    <w:p w14:paraId="2EF7135C">
      <w:pPr>
        <w:pStyle w:val="164"/>
      </w:pPr>
    </w:p>
    <w:p w14:paraId="37042757">
      <w:pPr>
        <w:pStyle w:val="164"/>
      </w:pPr>
      <w:r>
        <w:t>seeds = [</w:t>
      </w:r>
    </w:p>
    <w:p w14:paraId="15C0A82F">
      <w:pPr>
        <w:pStyle w:val="164"/>
      </w:pPr>
      <w:r>
        <w:t xml:space="preserve">    "e-commerce platforms",</w:t>
      </w:r>
    </w:p>
    <w:p w14:paraId="7D7F19E5">
      <w:pPr>
        <w:pStyle w:val="164"/>
      </w:pPr>
      <w:r>
        <w:t xml:space="preserve">    "customer support",</w:t>
      </w:r>
    </w:p>
    <w:p w14:paraId="7E04E47A">
      <w:pPr>
        <w:pStyle w:val="164"/>
      </w:pPr>
      <w:r>
        <w:t xml:space="preserve">    "artificial intelligence"</w:t>
      </w:r>
    </w:p>
    <w:p w14:paraId="5F0125D9">
      <w:pPr>
        <w:pStyle w:val="164"/>
      </w:pPr>
      <w:r>
        <w:t>]</w:t>
      </w:r>
    </w:p>
    <w:p w14:paraId="072DAC34">
      <w:pPr>
        <w:pStyle w:val="164"/>
      </w:pPr>
    </w:p>
    <w:p w14:paraId="12624D28">
      <w:pPr>
        <w:pStyle w:val="164"/>
      </w:pPr>
      <w:r>
        <w:t>for seed in seeds:</w:t>
      </w:r>
    </w:p>
    <w:p w14:paraId="001B6D96">
      <w:pPr>
        <w:pStyle w:val="164"/>
      </w:pPr>
      <w:r>
        <w:t xml:space="preserve">    print("Input:", seed)</w:t>
      </w:r>
    </w:p>
    <w:p w14:paraId="65FD456F">
      <w:pPr>
        <w:pStyle w:val="164"/>
      </w:pPr>
      <w:r>
        <w:t xml:space="preserve">    print("Continuation:", continue_text(seed, 5))</w:t>
      </w:r>
    </w:p>
    <w:p w14:paraId="7BAF34DD">
      <w:pPr>
        <w:pStyle w:val="164"/>
      </w:pPr>
      <w:r>
        <w:t xml:space="preserve">    print()</w:t>
      </w:r>
    </w:p>
    <w:p w14:paraId="1D9D7463">
      <w:pPr>
        <w:pStyle w:val="3"/>
      </w:pPr>
      <w:r>
        <w:t>Sample Output</w:t>
      </w:r>
    </w:p>
    <w:p w14:paraId="125C8BBA">
      <w:r>
        <w:t>Input: e-commerce platforms</w:t>
      </w:r>
      <w:r>
        <w:br w:type="textWrapping"/>
      </w:r>
      <w:r>
        <w:t>Continuation: e-commerce platforms allow customers to search for</w:t>
      </w:r>
    </w:p>
    <w:p w14:paraId="68E4D19A">
      <w:r>
        <w:t>Input: customer support</w:t>
      </w:r>
      <w:r>
        <w:br w:type="textWrapping"/>
      </w:r>
      <w:r>
        <w:t>Continuation: customer support is an important part of</w:t>
      </w:r>
    </w:p>
    <w:p w14:paraId="2268075B">
      <w:r>
        <w:t>Input: artificial intelligence</w:t>
      </w:r>
      <w:r>
        <w:br w:type="textWrapping"/>
      </w:r>
      <w:r>
        <w:t>Continuation: artificial intelligence can assist e commerce platforms</w:t>
      </w:r>
    </w:p>
    <w:p w14:paraId="7D6C89FC">
      <w:pPr>
        <w:pStyle w:val="3"/>
      </w:pPr>
      <w:r>
        <w:t>Implementation Verification</w:t>
      </w:r>
    </w:p>
    <w:p w14:paraId="7AD4B588">
      <w:r>
        <w:t>The code was executed during preparation of this report. It creates bigram and trigram frequency tables, performs trigram prediction with bigram fallback, and generates three sample continuations from E-Commerce-specific seed phrases.</w:t>
      </w:r>
    </w:p>
    <w:p w14:paraId="37A2F5CD">
      <w:r>
        <w:br w:type="page"/>
      </w:r>
    </w:p>
    <w:p w14:paraId="596BA42B">
      <w:pPr>
        <w:pStyle w:val="2"/>
      </w:pPr>
      <w:r>
        <w:t>27. VIVA / PRESENTATION NOTES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1"/>
        <w:gridCol w:w="5011"/>
      </w:tblGrid>
      <w:tr w14:paraId="5EDA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vAlign w:val="center"/>
          </w:tcPr>
          <w:p w14:paraId="5CF38A97">
            <w:r>
              <w:rPr>
                <w:b/>
              </w:rPr>
              <w:t>Question</w:t>
            </w:r>
          </w:p>
        </w:tc>
        <w:tc>
          <w:tcPr>
            <w:tcW w:w="5011" w:type="dxa"/>
            <w:vAlign w:val="center"/>
          </w:tcPr>
          <w:p w14:paraId="7153A931">
            <w:r>
              <w:rPr>
                <w:b/>
              </w:rPr>
              <w:t>Suggested Explanation</w:t>
            </w:r>
          </w:p>
        </w:tc>
      </w:tr>
      <w:tr w14:paraId="6D03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CD5389D">
            <w:r>
              <w:t>What is E-Commerce?</w:t>
            </w:r>
          </w:p>
        </w:tc>
        <w:tc>
          <w:tcPr>
            <w:tcW w:w="5011" w:type="dxa"/>
          </w:tcPr>
          <w:p w14:paraId="4268D4DD">
            <w:r>
              <w:t>Buying and selling products or services through digital channels.</w:t>
            </w:r>
          </w:p>
        </w:tc>
      </w:tr>
      <w:tr w14:paraId="61FD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33343A33">
            <w:r>
              <w:t>What is an N-gram?</w:t>
            </w:r>
          </w:p>
        </w:tc>
        <w:tc>
          <w:tcPr>
            <w:tcW w:w="5011" w:type="dxa"/>
          </w:tcPr>
          <w:p w14:paraId="581C3AF2">
            <w:r>
              <w:t>A sequence of N consecutive tokens.</w:t>
            </w:r>
          </w:p>
        </w:tc>
      </w:tr>
      <w:tr w14:paraId="74CC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150A0785">
            <w:r>
              <w:t>What is a bigram?</w:t>
            </w:r>
          </w:p>
        </w:tc>
        <w:tc>
          <w:tcPr>
            <w:tcW w:w="5011" w:type="dxa"/>
          </w:tcPr>
          <w:p w14:paraId="7F2A635A">
            <w:r>
              <w:t>A two-word sequence that uses one previous word as context.</w:t>
            </w:r>
          </w:p>
        </w:tc>
      </w:tr>
      <w:tr w14:paraId="51D4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4723AD3A">
            <w:r>
              <w:t>What is a trigram?</w:t>
            </w:r>
          </w:p>
        </w:tc>
        <w:tc>
          <w:tcPr>
            <w:tcW w:w="5011" w:type="dxa"/>
          </w:tcPr>
          <w:p w14:paraId="54A60517">
            <w:r>
              <w:t>A three-word sequence that uses two previous words as context.</w:t>
            </w:r>
          </w:p>
        </w:tc>
      </w:tr>
      <w:tr w14:paraId="1DBB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199F1D72">
            <w:r>
              <w:t>How is the model trained?</w:t>
            </w:r>
          </w:p>
        </w:tc>
        <w:tc>
          <w:tcPr>
            <w:tcW w:w="5011" w:type="dxa"/>
          </w:tcPr>
          <w:p w14:paraId="3D2669E4">
            <w:r>
              <w:t>It counts observed bigram and trigram frequencies in the E-Commerce corpus.</w:t>
            </w:r>
          </w:p>
        </w:tc>
      </w:tr>
      <w:tr w14:paraId="3BDF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4224BED">
            <w:r>
              <w:t>Why is no ML library used?</w:t>
            </w:r>
          </w:p>
        </w:tc>
        <w:tc>
          <w:tcPr>
            <w:tcW w:w="5011" w:type="dxa"/>
          </w:tcPr>
          <w:p w14:paraId="013BFD0D">
            <w:r>
              <w:t>The assignment asks for a plain-frequency predictor without an ML library.</w:t>
            </w:r>
          </w:p>
        </w:tc>
      </w:tr>
      <w:tr w14:paraId="035C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5A8AFF0A">
            <w:r>
              <w:t>Why does the model struggle?</w:t>
            </w:r>
          </w:p>
        </w:tc>
        <w:tc>
          <w:tcPr>
            <w:tcW w:w="5011" w:type="dxa"/>
          </w:tcPr>
          <w:p w14:paraId="3ED0DE23">
            <w:r>
              <w:t>It has limited context, data sparsity, weak semantics and no factual verification.</w:t>
            </w:r>
          </w:p>
        </w:tc>
      </w:tr>
      <w:tr w14:paraId="1E0D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016C68D">
            <w:r>
              <w:t>Why are GPT/BERT stronger?</w:t>
            </w:r>
          </w:p>
        </w:tc>
        <w:tc>
          <w:tcPr>
            <w:tcW w:w="5011" w:type="dxa"/>
          </w:tcPr>
          <w:p w14:paraId="7FFA0CB0">
            <w:r>
              <w:t>They use transformer-based contextual representations learned from large-scale data.</w:t>
            </w:r>
          </w:p>
        </w:tc>
      </w:tr>
      <w:tr w14:paraId="7322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6EEBA5A6">
            <w:r>
              <w:t>Can an LLM know live stock or order status automatically?</w:t>
            </w:r>
          </w:p>
        </w:tc>
        <w:tc>
          <w:tcPr>
            <w:tcW w:w="5011" w:type="dxa"/>
          </w:tcPr>
          <w:p w14:paraId="36CFBABC">
            <w:r>
              <w:t>No. It needs trusted business-system data or retrieval integration.</w:t>
            </w:r>
          </w:p>
        </w:tc>
      </w:tr>
      <w:tr w14:paraId="3C71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212B8B23">
            <w:r>
              <w:t>Why is responsible prompting important?</w:t>
            </w:r>
          </w:p>
        </w:tc>
        <w:tc>
          <w:tcPr>
            <w:tcW w:w="5011" w:type="dxa"/>
          </w:tcPr>
          <w:p w14:paraId="299169F0">
            <w:r>
              <w:t>E-Commerce AI can affect purchases, privacy, security, recommendations and customer trust.</w:t>
            </w:r>
          </w:p>
        </w:tc>
      </w:tr>
      <w:tr w14:paraId="05F9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54179606">
            <w:r>
              <w:t>What should an AI do if order data is unavailable?</w:t>
            </w:r>
          </w:p>
        </w:tc>
        <w:tc>
          <w:tcPr>
            <w:tcW w:w="5011" w:type="dxa"/>
          </w:tcPr>
          <w:p w14:paraId="76739C6E">
            <w:r>
              <w:t>Say it cannot verify the status instead of inventing an answer.</w:t>
            </w:r>
          </w:p>
        </w:tc>
      </w:tr>
      <w:tr w14:paraId="4199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1" w:type="dxa"/>
          </w:tcPr>
          <w:p w14:paraId="26F1C435">
            <w:r>
              <w:t>Main lesson?</w:t>
            </w:r>
          </w:p>
        </w:tc>
        <w:tc>
          <w:tcPr>
            <w:tcW w:w="5011" w:type="dxa"/>
          </w:tcPr>
          <w:p w14:paraId="0D025EE5">
            <w:r>
              <w:t>Language generation must be combined with reliable data and human oversight for trustworthy E-Commerce AI.</w:t>
            </w:r>
          </w:p>
        </w:tc>
      </w:tr>
    </w:tbl>
    <w:p w14:paraId="27E15AAD"/>
    <w:p w14:paraId="7DDAF4D0">
      <w:r>
        <w:t>End of Report</w:t>
      </w:r>
    </w:p>
    <w:sectPr>
      <w:headerReference r:id="rId5" w:type="default"/>
      <w:footerReference r:id="rId6" w:type="default"/>
      <w:pgSz w:w="12240" w:h="15840"/>
      <w:pgMar w:top="1037" w:right="1037" w:bottom="1037" w:left="1181" w:header="317"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A051E">
    <w:pPr>
      <w:pStyle w:val="18"/>
      <w:jc w:val="center"/>
    </w:pP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67A21">
    <w:pPr>
      <w:pStyle w:val="19"/>
      <w:jc w:val="center"/>
    </w:pPr>
    <w:r>
      <w:drawing>
        <wp:inline distT="0" distB="0" distL="114300" distR="114300">
          <wp:extent cx="1371600" cy="105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371600" cy="105418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A336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w:uiPriority w:val="0"/>
    <w:pPr>
      <w:spacing w:after="40" w:line="240" w:lineRule="auto"/>
    </w:pPr>
    <w:rPr>
      <w:rFonts w:ascii="Courier New" w:hAnsi="Courier New"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6721</Words>
  <Characters>42505</Characters>
  <Lines>0</Lines>
  <Paragraphs>0</Paragraphs>
  <TotalTime>0</TotalTime>
  <ScaleCrop>false</ScaleCrop>
  <LinksUpToDate>false</LinksUpToDate>
  <CharactersWithSpaces>49331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 DEEPTHI</cp:lastModifiedBy>
  <dcterms:modified xsi:type="dcterms:W3CDTF">2026-08-11T12:55:11Z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eyJoZGlkIjoiNjRmNjNmOGQ2NWQ3MTU5MTc2ZTNlNmE4NWVkYTlkOGMifQ==</vt:lpwstr>
  </property>
  <property fmtid="{D5CDD505-2E9C-101B-9397-08002B2CF9AE}" pid="3" name="KSOProductBuildVer">
    <vt:lpwstr>1033-12.1.0.28032</vt:lpwstr>
  </property>
  <property fmtid="{D5CDD505-2E9C-101B-9397-08002B2CF9AE}" pid="4" name="ICV">
    <vt:lpwstr>C7D8E9BC069B43209DCBF43E78970CC3_12</vt:lpwstr>
  </property>
</Properties>
</file>